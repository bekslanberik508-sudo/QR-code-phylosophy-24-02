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BF3D8" w14:textId="2F6922FF" w:rsidR="00F5583C" w:rsidRDefault="0075498F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С. </w:t>
      </w:r>
      <w:proofErr w:type="spellStart"/>
      <w:r>
        <w:rPr>
          <w:rFonts w:ascii="Times New Roman" w:hAnsi="Times New Roman" w:cs="Times New Roman"/>
          <w:color w:val="000000" w:themeColor="text1"/>
        </w:rPr>
        <w:t>Сейфуллин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атыдаты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Казак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агротехникалык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университеті</w:t>
      </w:r>
      <w:proofErr w:type="spellEnd"/>
    </w:p>
    <w:p w14:paraId="400EA33C" w14:textId="77777777" w:rsidR="00F5583C" w:rsidRDefault="00F5583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E2737F" w14:textId="77777777" w:rsidR="00F5583C" w:rsidRDefault="00F5583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58BDFDB2" w14:textId="77777777" w:rsidR="00F5583C" w:rsidRDefault="0075498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Бизнес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жене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Технология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факультеті</w:t>
      </w:r>
      <w:proofErr w:type="spellEnd"/>
    </w:p>
    <w:p w14:paraId="4199C766" w14:textId="77777777" w:rsidR="00F5583C" w:rsidRDefault="00F5583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04F1E40C" w14:textId="77777777" w:rsidR="00F5583C" w:rsidRDefault="00F5583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47275DF9" w14:textId="77777777" w:rsidR="00F5583C" w:rsidRDefault="0075498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Мақала</w:t>
      </w:r>
      <w:proofErr w:type="spellEnd"/>
    </w:p>
    <w:p w14:paraId="5A7589AC" w14:textId="77777777" w:rsidR="00F5583C" w:rsidRDefault="00F5583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51A4F64B" w14:textId="77777777" w:rsidR="00F5583C" w:rsidRDefault="00F5583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010B01D5" w14:textId="05D9250D" w:rsidR="00F5583C" w:rsidRDefault="0075498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“</w:t>
      </w:r>
      <w:proofErr w:type="spellStart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>Рухани</w:t>
      </w:r>
      <w:proofErr w:type="spellEnd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>құндылықтар</w:t>
      </w:r>
      <w:proofErr w:type="spellEnd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>және</w:t>
      </w:r>
      <w:proofErr w:type="spellEnd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>қазіргі</w:t>
      </w:r>
      <w:proofErr w:type="spellEnd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>адамның</w:t>
      </w:r>
      <w:proofErr w:type="spellEnd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>экзистенциалдық</w:t>
      </w:r>
      <w:proofErr w:type="spellEnd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72EDB" w:rsidRPr="00172EDB">
        <w:rPr>
          <w:rFonts w:ascii="Times New Roman" w:hAnsi="Times New Roman"/>
          <w:b/>
          <w:bCs/>
          <w:color w:val="000000" w:themeColor="text1"/>
          <w:sz w:val="28"/>
          <w:szCs w:val="28"/>
        </w:rPr>
        <w:t>дағдарысы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” </w:t>
      </w:r>
    </w:p>
    <w:p w14:paraId="0E955D73" w14:textId="77777777" w:rsidR="00F5583C" w:rsidRDefault="00F5583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24C88C0F" w14:textId="77777777" w:rsidR="00F5583C" w:rsidRDefault="00F5583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B8DA43D" w14:textId="0B8F355C" w:rsidR="00F5583C" w:rsidRDefault="0075498F">
      <w:pPr>
        <w:jc w:val="righ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Орындаган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: </w:t>
      </w:r>
      <w:r w:rsidR="00172EDB">
        <w:rPr>
          <w:rFonts w:ascii="Times New Roman" w:hAnsi="Times New Roman"/>
          <w:b/>
          <w:bCs/>
          <w:color w:val="000000" w:themeColor="text1"/>
          <w:sz w:val="28"/>
          <w:szCs w:val="28"/>
          <w:lang w:val="kk-KZ"/>
        </w:rPr>
        <w:t>Ғазиз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172EDB">
        <w:rPr>
          <w:rFonts w:ascii="Times New Roman" w:hAnsi="Times New Roman"/>
          <w:b/>
          <w:bCs/>
          <w:color w:val="000000" w:themeColor="text1"/>
          <w:sz w:val="28"/>
          <w:szCs w:val="28"/>
          <w:lang w:val="kk-KZ"/>
        </w:rPr>
        <w:t>Б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.Т.</w:t>
      </w:r>
    </w:p>
    <w:p w14:paraId="7BF37BFF" w14:textId="77777777" w:rsidR="00F5583C" w:rsidRDefault="0075498F">
      <w:pPr>
        <w:jc w:val="righ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Тексерген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Ракимжанова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С.К.</w:t>
      </w:r>
    </w:p>
    <w:p w14:paraId="69B2F5FD" w14:textId="77777777" w:rsidR="00172EDB" w:rsidRDefault="00172EDB">
      <w:pPr>
        <w:jc w:val="righ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02026B1" w14:textId="77777777" w:rsidR="00172EDB" w:rsidRDefault="00172EDB">
      <w:pPr>
        <w:jc w:val="righ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2AF0D02" w14:textId="77777777" w:rsidR="00172EDB" w:rsidRDefault="00172EDB">
      <w:pPr>
        <w:jc w:val="righ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1DEBE13" w14:textId="77777777" w:rsidR="00172EDB" w:rsidRDefault="00172EDB">
      <w:pPr>
        <w:jc w:val="righ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8F41748" w14:textId="77777777" w:rsidR="00750719" w:rsidRDefault="00750719" w:rsidP="00172EDB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kk-KZ"/>
        </w:rPr>
      </w:pPr>
    </w:p>
    <w:p w14:paraId="0B6B4500" w14:textId="77777777" w:rsidR="00750719" w:rsidRDefault="00750719" w:rsidP="00172EDB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kk-KZ"/>
        </w:rPr>
      </w:pPr>
    </w:p>
    <w:p w14:paraId="76EDFD2D" w14:textId="77777777" w:rsidR="00750719" w:rsidRDefault="00750719" w:rsidP="00172EDB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kk-KZ"/>
        </w:rPr>
      </w:pPr>
    </w:p>
    <w:p w14:paraId="438FA013" w14:textId="0AD40A25" w:rsidR="00750719" w:rsidRPr="00750719" w:rsidRDefault="00172EDB" w:rsidP="00750719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kk-KZ"/>
        </w:rPr>
        <w:t>Астана 2025ж</w:t>
      </w:r>
    </w:p>
    <w:p w14:paraId="2800D24B" w14:textId="6F705591" w:rsidR="00A80DB5" w:rsidRPr="00A505B9" w:rsidRDefault="00A80DB5" w:rsidP="00A505B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kk-KZ"/>
        </w:rPr>
      </w:pPr>
      <w:r w:rsidRPr="00A80DB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kk-KZ"/>
        </w:rPr>
        <w:lastRenderedPageBreak/>
        <w:t xml:space="preserve">Кіріспе </w:t>
      </w:r>
    </w:p>
    <w:p w14:paraId="0C25E7D1" w14:textId="4A183F2A" w:rsidR="006130C8" w:rsidRDefault="006130C8" w:rsidP="006130C8">
      <w:pPr>
        <w:pStyle w:val="aff2"/>
      </w:pP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болмысы</w:t>
      </w:r>
      <w:proofErr w:type="spellEnd"/>
      <w:r>
        <w:t xml:space="preserve"> – </w:t>
      </w:r>
      <w:proofErr w:type="spellStart"/>
      <w:r>
        <w:t>адамзаттың</w:t>
      </w:r>
      <w:proofErr w:type="spellEnd"/>
      <w:r>
        <w:t xml:space="preserve"> </w:t>
      </w:r>
      <w:proofErr w:type="spellStart"/>
      <w:r>
        <w:t>мыңжылдық</w:t>
      </w:r>
      <w:proofErr w:type="spellEnd"/>
      <w:r>
        <w:t xml:space="preserve"> </w:t>
      </w:r>
      <w:proofErr w:type="spellStart"/>
      <w:r>
        <w:t>тәжірибесі</w:t>
      </w:r>
      <w:proofErr w:type="spellEnd"/>
      <w:r>
        <w:t xml:space="preserve"> мен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эволюциясының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.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өмірі</w:t>
      </w:r>
      <w:proofErr w:type="spellEnd"/>
      <w:r>
        <w:t xml:space="preserve"> —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адамдық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айқындайтын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өлшемдердің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. </w:t>
      </w:r>
      <w:proofErr w:type="spellStart"/>
      <w:r>
        <w:t>Бүгінгі</w:t>
      </w:r>
      <w:proofErr w:type="spellEnd"/>
      <w:r>
        <w:t xml:space="preserve"> </w:t>
      </w:r>
      <w:proofErr w:type="spellStart"/>
      <w:r>
        <w:t>техногендік</w:t>
      </w:r>
      <w:proofErr w:type="spellEnd"/>
      <w:r>
        <w:t xml:space="preserve"> </w:t>
      </w:r>
      <w:proofErr w:type="spellStart"/>
      <w:r>
        <w:t>өркениет</w:t>
      </w:r>
      <w:proofErr w:type="spellEnd"/>
      <w:r>
        <w:t xml:space="preserve"> </w:t>
      </w:r>
      <w:proofErr w:type="spellStart"/>
      <w:r>
        <w:t>жағдайында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әлемі</w:t>
      </w:r>
      <w:proofErr w:type="spellEnd"/>
      <w:r>
        <w:t xml:space="preserve"> </w:t>
      </w:r>
      <w:proofErr w:type="spellStart"/>
      <w:r>
        <w:t>бұрынғыға</w:t>
      </w:r>
      <w:proofErr w:type="spellEnd"/>
      <w:r>
        <w:t xml:space="preserve"> </w:t>
      </w:r>
      <w:proofErr w:type="spellStart"/>
      <w:r>
        <w:t>қарағанда</w:t>
      </w:r>
      <w:proofErr w:type="spellEnd"/>
      <w:r>
        <w:t xml:space="preserve"> </w:t>
      </w:r>
      <w:proofErr w:type="spellStart"/>
      <w:r>
        <w:t>әлдеқайда</w:t>
      </w:r>
      <w:proofErr w:type="spellEnd"/>
      <w:r>
        <w:t xml:space="preserve">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көпқырлы</w:t>
      </w:r>
      <w:proofErr w:type="spellEnd"/>
      <w:r>
        <w:t xml:space="preserve"> </w:t>
      </w:r>
      <w:proofErr w:type="spellStart"/>
      <w:r>
        <w:t>сипатқа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Ғылыми-техникалық</w:t>
      </w:r>
      <w:proofErr w:type="spellEnd"/>
      <w:r>
        <w:t xml:space="preserve"> прогресс пен </w:t>
      </w:r>
      <w:proofErr w:type="spellStart"/>
      <w:r>
        <w:t>жаһандану</w:t>
      </w:r>
      <w:proofErr w:type="spellEnd"/>
      <w:r>
        <w:t xml:space="preserve"> </w:t>
      </w:r>
      <w:proofErr w:type="spellStart"/>
      <w:r>
        <w:t>үрдісі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әл-ауқатын</w:t>
      </w:r>
      <w:proofErr w:type="spellEnd"/>
      <w:r>
        <w:t xml:space="preserve"> </w:t>
      </w:r>
      <w:proofErr w:type="spellStart"/>
      <w:r>
        <w:t>арттырғанымен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дүниесінде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қайшылықтар</w:t>
      </w:r>
      <w:proofErr w:type="spellEnd"/>
      <w:r>
        <w:t xml:space="preserve"> мен </w:t>
      </w:r>
      <w:proofErr w:type="spellStart"/>
      <w:r>
        <w:t>күйзелістер</w:t>
      </w:r>
      <w:proofErr w:type="spellEnd"/>
      <w:r>
        <w:t xml:space="preserve"> </w:t>
      </w:r>
      <w:proofErr w:type="spellStart"/>
      <w:r>
        <w:t>тудырып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қайшылықтар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өзіндік</w:t>
      </w:r>
      <w:proofErr w:type="spellEnd"/>
      <w:r>
        <w:t xml:space="preserve"> «</w:t>
      </w:r>
      <w:proofErr w:type="spellStart"/>
      <w:r>
        <w:t>менін</w:t>
      </w:r>
      <w:proofErr w:type="spellEnd"/>
      <w:r>
        <w:t xml:space="preserve">» </w:t>
      </w:r>
      <w:proofErr w:type="spellStart"/>
      <w:r>
        <w:t>жоғалтуына</w:t>
      </w:r>
      <w:proofErr w:type="spellEnd"/>
      <w:r>
        <w:t xml:space="preserve">,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мәнінің</w:t>
      </w:r>
      <w:proofErr w:type="spellEnd"/>
      <w:r>
        <w:t xml:space="preserve"> </w:t>
      </w:r>
      <w:proofErr w:type="spellStart"/>
      <w:r>
        <w:t>бұлдырауына</w:t>
      </w:r>
      <w:proofErr w:type="spellEnd"/>
      <w:r>
        <w:t xml:space="preserve">,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дағдарыстың</w:t>
      </w:r>
      <w:proofErr w:type="spellEnd"/>
      <w:r>
        <w:t xml:space="preserve"> </w:t>
      </w:r>
      <w:proofErr w:type="spellStart"/>
      <w:r>
        <w:t>тереңдеуіне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келуде</w:t>
      </w:r>
      <w:proofErr w:type="spellEnd"/>
      <w:r>
        <w:t xml:space="preserve">.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—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болмыс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,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, </w:t>
      </w:r>
      <w:proofErr w:type="spellStart"/>
      <w:r>
        <w:t>өмірінің</w:t>
      </w:r>
      <w:proofErr w:type="spellEnd"/>
      <w:r>
        <w:t xml:space="preserve"> </w:t>
      </w:r>
      <w:proofErr w:type="spellStart"/>
      <w:r>
        <w:t>мақсатын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іздеуімен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күй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күйдің</w:t>
      </w:r>
      <w:proofErr w:type="spellEnd"/>
      <w:r>
        <w:t xml:space="preserve"> </w:t>
      </w:r>
      <w:proofErr w:type="spellStart"/>
      <w:r>
        <w:t>тууына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жүйесінің</w:t>
      </w:r>
      <w:proofErr w:type="spellEnd"/>
      <w:r>
        <w:t xml:space="preserve"> </w:t>
      </w:r>
      <w:proofErr w:type="spellStart"/>
      <w:r>
        <w:t>өзгеруі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бағдарлардың</w:t>
      </w:r>
      <w:proofErr w:type="spellEnd"/>
      <w:r>
        <w:t xml:space="preserve"> </w:t>
      </w:r>
      <w:proofErr w:type="spellStart"/>
      <w:r>
        <w:t>әлсіреуі</w:t>
      </w:r>
      <w:proofErr w:type="spellEnd"/>
      <w:r>
        <w:t xml:space="preserve">,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қызығушылықтардың</w:t>
      </w:r>
      <w:proofErr w:type="spellEnd"/>
      <w:r>
        <w:t xml:space="preserve"> </w:t>
      </w:r>
      <w:proofErr w:type="spellStart"/>
      <w:r>
        <w:t>басымдық</w:t>
      </w:r>
      <w:proofErr w:type="spellEnd"/>
      <w:r>
        <w:t xml:space="preserve"> </w:t>
      </w:r>
      <w:proofErr w:type="spellStart"/>
      <w:r>
        <w:t>алуы</w:t>
      </w:r>
      <w:proofErr w:type="spellEnd"/>
      <w:r>
        <w:t xml:space="preserve"> </w:t>
      </w:r>
      <w:proofErr w:type="spellStart"/>
      <w:r>
        <w:t>себеп</w:t>
      </w:r>
      <w:proofErr w:type="spellEnd"/>
      <w:r>
        <w:t xml:space="preserve"> </w:t>
      </w:r>
      <w:proofErr w:type="spellStart"/>
      <w:r>
        <w:t>болуда</w:t>
      </w:r>
      <w:proofErr w:type="spellEnd"/>
      <w:r>
        <w:t>.</w:t>
      </w:r>
      <w:r>
        <w:rPr>
          <w:lang w:val="kk-KZ"/>
        </w:rPr>
        <w:t xml:space="preserve">   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,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өркениеттің</w:t>
      </w:r>
      <w:proofErr w:type="spellEnd"/>
      <w:r>
        <w:t xml:space="preserve"> </w:t>
      </w:r>
      <w:proofErr w:type="spellStart"/>
      <w:r>
        <w:t>жетістіктерін</w:t>
      </w:r>
      <w:proofErr w:type="spellEnd"/>
      <w:r>
        <w:t xml:space="preserve"> </w:t>
      </w:r>
      <w:proofErr w:type="spellStart"/>
      <w:r>
        <w:t>пайдаланып</w:t>
      </w:r>
      <w:proofErr w:type="spellEnd"/>
      <w:r>
        <w:t xml:space="preserve">,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мүмкіндіктердің</w:t>
      </w:r>
      <w:proofErr w:type="spellEnd"/>
      <w:r>
        <w:t xml:space="preserve"> </w:t>
      </w:r>
      <w:proofErr w:type="spellStart"/>
      <w:r>
        <w:t>кең</w:t>
      </w:r>
      <w:proofErr w:type="spellEnd"/>
      <w:r>
        <w:t xml:space="preserve"> </w:t>
      </w:r>
      <w:proofErr w:type="spellStart"/>
      <w:r>
        <w:t>кеңістігінде</w:t>
      </w:r>
      <w:proofErr w:type="spellEnd"/>
      <w:r>
        <w:t xml:space="preserve">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сүреді</w:t>
      </w:r>
      <w:proofErr w:type="spellEnd"/>
      <w:r>
        <w:t xml:space="preserve">.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, </w:t>
      </w:r>
      <w:proofErr w:type="spellStart"/>
      <w:r>
        <w:t>дәл</w:t>
      </w:r>
      <w:proofErr w:type="spellEnd"/>
      <w:r>
        <w:t xml:space="preserve"> осы мол </w:t>
      </w:r>
      <w:proofErr w:type="spellStart"/>
      <w:r>
        <w:t>ақпарат</w:t>
      </w:r>
      <w:proofErr w:type="spellEnd"/>
      <w:r>
        <w:t xml:space="preserve"> пен </w:t>
      </w:r>
      <w:proofErr w:type="spellStart"/>
      <w:r>
        <w:t>сансыз</w:t>
      </w:r>
      <w:proofErr w:type="spellEnd"/>
      <w:r>
        <w:t xml:space="preserve"> </w:t>
      </w:r>
      <w:proofErr w:type="spellStart"/>
      <w:r>
        <w:t>нұсқалардың</w:t>
      </w:r>
      <w:proofErr w:type="spellEnd"/>
      <w:r>
        <w:t xml:space="preserve"> </w:t>
      </w:r>
      <w:proofErr w:type="spellStart"/>
      <w:r>
        <w:t>арасынан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өмірлік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, </w:t>
      </w:r>
      <w:proofErr w:type="spellStart"/>
      <w:r>
        <w:t>бағыт-бағдарын</w:t>
      </w:r>
      <w:proofErr w:type="spellEnd"/>
      <w:r>
        <w:t xml:space="preserve"> </w:t>
      </w:r>
      <w:proofErr w:type="spellStart"/>
      <w:r>
        <w:t>таба</w:t>
      </w:r>
      <w:proofErr w:type="spellEnd"/>
      <w:r>
        <w:t xml:space="preserve"> </w:t>
      </w:r>
      <w:proofErr w:type="spellStart"/>
      <w:r>
        <w:t>алмай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күйзеліске</w:t>
      </w:r>
      <w:proofErr w:type="spellEnd"/>
      <w:r>
        <w:t xml:space="preserve"> </w:t>
      </w:r>
      <w:proofErr w:type="spellStart"/>
      <w:r>
        <w:t>ұшырайды</w:t>
      </w:r>
      <w:proofErr w:type="spellEnd"/>
      <w:r>
        <w:t xml:space="preserve">.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жойылуы</w:t>
      </w:r>
      <w:proofErr w:type="spellEnd"/>
      <w:r>
        <w:t xml:space="preserve"> — тек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бүкіл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құлдырауына</w:t>
      </w:r>
      <w:proofErr w:type="spellEnd"/>
      <w:r>
        <w:t xml:space="preserve"> </w:t>
      </w:r>
      <w:proofErr w:type="spellStart"/>
      <w:r>
        <w:t>әкелетін</w:t>
      </w:r>
      <w:proofErr w:type="spellEnd"/>
      <w:r>
        <w:t xml:space="preserve"> </w:t>
      </w:r>
      <w:proofErr w:type="spellStart"/>
      <w:r>
        <w:t>қауіпті</w:t>
      </w:r>
      <w:proofErr w:type="spellEnd"/>
      <w:r>
        <w:t xml:space="preserve"> </w:t>
      </w:r>
      <w:proofErr w:type="spellStart"/>
      <w:r>
        <w:t>құбылыс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заманда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жандандыру</w:t>
      </w:r>
      <w:proofErr w:type="spellEnd"/>
      <w:r>
        <w:t xml:space="preserve">, </w:t>
      </w:r>
      <w:proofErr w:type="spellStart"/>
      <w:r>
        <w:t>адам</w:t>
      </w:r>
      <w:proofErr w:type="spellEnd"/>
      <w:r>
        <w:t xml:space="preserve"> мен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үндестігін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— </w:t>
      </w:r>
      <w:proofErr w:type="spellStart"/>
      <w:r>
        <w:t>адамзат</w:t>
      </w:r>
      <w:proofErr w:type="spellEnd"/>
      <w:r>
        <w:t xml:space="preserve"> </w:t>
      </w:r>
      <w:proofErr w:type="spellStart"/>
      <w:r>
        <w:t>өркениетінің</w:t>
      </w:r>
      <w:proofErr w:type="spellEnd"/>
      <w:r>
        <w:t xml:space="preserve"> </w:t>
      </w:r>
      <w:proofErr w:type="spellStart"/>
      <w:r>
        <w:t>болашағы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аса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міндет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  <w:r>
        <w:rPr>
          <w:lang w:val="kk-KZ"/>
        </w:rPr>
        <w:t xml:space="preserve">                                                                              </w:t>
      </w:r>
      <w:r>
        <w:t xml:space="preserve">Адам </w:t>
      </w:r>
      <w:proofErr w:type="spellStart"/>
      <w:r>
        <w:t>баласы</w:t>
      </w:r>
      <w:proofErr w:type="spellEnd"/>
      <w:r>
        <w:t xml:space="preserve"> </w:t>
      </w:r>
      <w:proofErr w:type="spellStart"/>
      <w:r>
        <w:t>ежелден</w:t>
      </w:r>
      <w:proofErr w:type="spellEnd"/>
      <w:r>
        <w:t xml:space="preserve"> рух пен </w:t>
      </w:r>
      <w:proofErr w:type="spellStart"/>
      <w:r>
        <w:t>тәннің</w:t>
      </w:r>
      <w:proofErr w:type="spellEnd"/>
      <w:r>
        <w:t xml:space="preserve">, </w:t>
      </w:r>
      <w:proofErr w:type="spellStart"/>
      <w:r>
        <w:t>материалдық</w:t>
      </w:r>
      <w:proofErr w:type="spellEnd"/>
      <w:r>
        <w:t xml:space="preserve"> пен </w:t>
      </w:r>
      <w:proofErr w:type="spellStart"/>
      <w:r>
        <w:t>руханилықтың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тепе-</w:t>
      </w:r>
      <w:proofErr w:type="spellStart"/>
      <w:r>
        <w:t>теңдікті</w:t>
      </w:r>
      <w:proofErr w:type="spellEnd"/>
      <w:r>
        <w:t xml:space="preserve"> </w:t>
      </w:r>
      <w:proofErr w:type="spellStart"/>
      <w:r>
        <w:t>табуға</w:t>
      </w:r>
      <w:proofErr w:type="spellEnd"/>
      <w:r>
        <w:t xml:space="preserve"> </w:t>
      </w:r>
      <w:proofErr w:type="spellStart"/>
      <w:r>
        <w:t>ұмтылып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бастаулар</w:t>
      </w:r>
      <w:proofErr w:type="spellEnd"/>
      <w:r>
        <w:t xml:space="preserve"> </w:t>
      </w:r>
      <w:proofErr w:type="spellStart"/>
      <w:r>
        <w:t>әлсіресе</w:t>
      </w:r>
      <w:proofErr w:type="spellEnd"/>
      <w:r>
        <w:t xml:space="preserve">,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жансыз</w:t>
      </w:r>
      <w:proofErr w:type="spellEnd"/>
      <w:r>
        <w:t xml:space="preserve"> </w:t>
      </w:r>
      <w:proofErr w:type="spellStart"/>
      <w:r>
        <w:t>механизмге</w:t>
      </w:r>
      <w:proofErr w:type="spellEnd"/>
      <w:r>
        <w:t xml:space="preserve"> </w:t>
      </w:r>
      <w:proofErr w:type="spellStart"/>
      <w:r>
        <w:t>айналып</w:t>
      </w:r>
      <w:proofErr w:type="spellEnd"/>
      <w:r>
        <w:t xml:space="preserve">,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мәнінен</w:t>
      </w:r>
      <w:proofErr w:type="spellEnd"/>
      <w:r>
        <w:t xml:space="preserve"> </w:t>
      </w:r>
      <w:proofErr w:type="spellStart"/>
      <w:r>
        <w:t>айырылады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неміс</w:t>
      </w:r>
      <w:proofErr w:type="spellEnd"/>
      <w:r>
        <w:t xml:space="preserve"> философы Мартин Хайдеггер «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болмысы</w:t>
      </w:r>
      <w:proofErr w:type="spellEnd"/>
      <w:r>
        <w:t xml:space="preserve"> – </w:t>
      </w:r>
      <w:proofErr w:type="spellStart"/>
      <w:r>
        <w:t>уайымдаушы</w:t>
      </w:r>
      <w:proofErr w:type="spellEnd"/>
      <w:r>
        <w:t xml:space="preserve"> </w:t>
      </w:r>
      <w:proofErr w:type="spellStart"/>
      <w:r>
        <w:t>болмыс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айтып</w:t>
      </w:r>
      <w:proofErr w:type="spellEnd"/>
      <w:r>
        <w:t xml:space="preserve"> </w:t>
      </w:r>
      <w:proofErr w:type="spellStart"/>
      <w:r>
        <w:t>кеткен</w:t>
      </w:r>
      <w:proofErr w:type="spellEnd"/>
      <w:r>
        <w:t xml:space="preserve">.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— тек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сүретін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өзінің</w:t>
      </w:r>
      <w:proofErr w:type="spellEnd"/>
      <w:r>
        <w:t xml:space="preserve"> бар </w:t>
      </w:r>
      <w:proofErr w:type="spellStart"/>
      <w:r>
        <w:t>болмысын</w:t>
      </w:r>
      <w:proofErr w:type="spellEnd"/>
      <w:r>
        <w:t xml:space="preserve"> </w:t>
      </w:r>
      <w:proofErr w:type="spellStart"/>
      <w:r>
        <w:t>түсініп</w:t>
      </w:r>
      <w:proofErr w:type="spellEnd"/>
      <w:r>
        <w:t xml:space="preserve">, 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іздейтін</w:t>
      </w:r>
      <w:proofErr w:type="spellEnd"/>
      <w:r>
        <w:t xml:space="preserve"> </w:t>
      </w:r>
      <w:proofErr w:type="spellStart"/>
      <w:r>
        <w:t>тіршілік</w:t>
      </w:r>
      <w:proofErr w:type="spellEnd"/>
      <w:r>
        <w:t xml:space="preserve"> </w:t>
      </w:r>
      <w:proofErr w:type="spellStart"/>
      <w:r>
        <w:t>иесі</w:t>
      </w:r>
      <w:proofErr w:type="spellEnd"/>
      <w:r>
        <w:t xml:space="preserve">. Ал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ізденіс</w:t>
      </w:r>
      <w:proofErr w:type="spellEnd"/>
      <w:r>
        <w:t xml:space="preserve"> </w:t>
      </w:r>
      <w:proofErr w:type="spellStart"/>
      <w:r>
        <w:t>тоқтаған</w:t>
      </w:r>
      <w:proofErr w:type="spellEnd"/>
      <w:r>
        <w:t xml:space="preserve"> </w:t>
      </w:r>
      <w:proofErr w:type="spellStart"/>
      <w:r>
        <w:t>сәттен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адамда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</w:t>
      </w:r>
      <w:proofErr w:type="spellStart"/>
      <w:r>
        <w:t>басталады</w:t>
      </w:r>
      <w:proofErr w:type="spellEnd"/>
      <w:r>
        <w:t>.</w:t>
      </w:r>
      <w:r>
        <w:rPr>
          <w:lang w:val="kk-KZ"/>
        </w:rPr>
        <w:t xml:space="preserve"> 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</w:t>
      </w:r>
      <w:proofErr w:type="spellStart"/>
      <w:r>
        <w:t>түрлі</w:t>
      </w:r>
      <w:proofErr w:type="spellEnd"/>
      <w:r>
        <w:t xml:space="preserve"> </w:t>
      </w:r>
      <w:proofErr w:type="spellStart"/>
      <w:r>
        <w:t>формада</w:t>
      </w:r>
      <w:proofErr w:type="spellEnd"/>
      <w:r>
        <w:t xml:space="preserve"> </w:t>
      </w:r>
      <w:proofErr w:type="spellStart"/>
      <w:r>
        <w:t>көрініс</w:t>
      </w:r>
      <w:proofErr w:type="spellEnd"/>
      <w:r>
        <w:t xml:space="preserve"> </w:t>
      </w:r>
      <w:proofErr w:type="spellStart"/>
      <w:r>
        <w:t>табуда</w:t>
      </w:r>
      <w:proofErr w:type="spellEnd"/>
      <w:r>
        <w:t xml:space="preserve">: </w:t>
      </w:r>
      <w:proofErr w:type="spellStart"/>
      <w:r>
        <w:t>адамдардың</w:t>
      </w:r>
      <w:proofErr w:type="spellEnd"/>
      <w:r>
        <w:t xml:space="preserve"> </w:t>
      </w:r>
      <w:proofErr w:type="spellStart"/>
      <w:r>
        <w:t>өзіне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өзгеге</w:t>
      </w:r>
      <w:proofErr w:type="spellEnd"/>
      <w:r>
        <w:t xml:space="preserve"> </w:t>
      </w:r>
      <w:proofErr w:type="spellStart"/>
      <w:r>
        <w:t>сенімсіздігі</w:t>
      </w:r>
      <w:proofErr w:type="spellEnd"/>
      <w:r>
        <w:t xml:space="preserve">,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бейтараптық</w:t>
      </w:r>
      <w:proofErr w:type="spellEnd"/>
      <w:r>
        <w:t xml:space="preserve">, </w:t>
      </w:r>
      <w:proofErr w:type="spellStart"/>
      <w:r>
        <w:t>жалғыздық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күйзеліс</w:t>
      </w:r>
      <w:proofErr w:type="spellEnd"/>
      <w:r>
        <w:t xml:space="preserve">, </w:t>
      </w:r>
      <w:proofErr w:type="spellStart"/>
      <w:r>
        <w:t>тұтынушылық</w:t>
      </w:r>
      <w:proofErr w:type="spellEnd"/>
      <w:r>
        <w:t xml:space="preserve"> </w:t>
      </w:r>
      <w:proofErr w:type="spellStart"/>
      <w:r>
        <w:t>мінез-құлықтың</w:t>
      </w:r>
      <w:proofErr w:type="spellEnd"/>
      <w:r>
        <w:t xml:space="preserve"> </w:t>
      </w:r>
      <w:proofErr w:type="spellStart"/>
      <w:r>
        <w:t>күшеюі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құбылыстар</w:t>
      </w:r>
      <w:proofErr w:type="spellEnd"/>
      <w:r>
        <w:t xml:space="preserve"> </w:t>
      </w:r>
      <w:proofErr w:type="spellStart"/>
      <w:r>
        <w:t>адамзаттың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эволюциясы</w:t>
      </w:r>
      <w:proofErr w:type="spellEnd"/>
      <w:r>
        <w:t xml:space="preserve"> </w:t>
      </w:r>
      <w:proofErr w:type="spellStart"/>
      <w:r>
        <w:t>тоқтап</w:t>
      </w:r>
      <w:proofErr w:type="spellEnd"/>
      <w:r>
        <w:t xml:space="preserve"> </w:t>
      </w:r>
      <w:proofErr w:type="spellStart"/>
      <w:r>
        <w:t>қалды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сөз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керісінше</w:t>
      </w:r>
      <w:proofErr w:type="spellEnd"/>
      <w:r>
        <w:t xml:space="preserve">,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сананың</w:t>
      </w:r>
      <w:proofErr w:type="spellEnd"/>
      <w:r>
        <w:t xml:space="preserve"> </w:t>
      </w:r>
      <w:proofErr w:type="spellStart"/>
      <w:r>
        <w:t>қалыптасу</w:t>
      </w:r>
      <w:proofErr w:type="spellEnd"/>
      <w:r>
        <w:t xml:space="preserve"> </w:t>
      </w:r>
      <w:proofErr w:type="spellStart"/>
      <w:r>
        <w:t>қажеттілігін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жүйесін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қарау</w:t>
      </w:r>
      <w:proofErr w:type="spellEnd"/>
      <w:r>
        <w:t xml:space="preserve"> –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күйзелісін</w:t>
      </w:r>
      <w:proofErr w:type="spellEnd"/>
      <w:r>
        <w:t xml:space="preserve"> </w:t>
      </w:r>
      <w:proofErr w:type="spellStart"/>
      <w:r>
        <w:t>еңсерудің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>.</w:t>
      </w:r>
      <w:r>
        <w:rPr>
          <w:lang w:val="kk-KZ"/>
        </w:rPr>
        <w:t xml:space="preserve">                                                                                                                           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тақырыбының</w:t>
      </w:r>
      <w:proofErr w:type="spellEnd"/>
      <w:r>
        <w:t xml:space="preserve"> </w:t>
      </w:r>
      <w:proofErr w:type="spellStart"/>
      <w:r>
        <w:t>өзектілігі</w:t>
      </w:r>
      <w:proofErr w:type="spellEnd"/>
      <w:r>
        <w:t xml:space="preserve"> —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мен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дағдарысы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ашуда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мақалада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дағдарыстың</w:t>
      </w:r>
      <w:proofErr w:type="spellEnd"/>
      <w:r>
        <w:t xml:space="preserve"> </w:t>
      </w:r>
      <w:proofErr w:type="spellStart"/>
      <w:r>
        <w:t>философиялық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астарлары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жаңғыру</w:t>
      </w:r>
      <w:proofErr w:type="spellEnd"/>
      <w:r>
        <w:t xml:space="preserve"> </w:t>
      </w:r>
      <w:proofErr w:type="spellStart"/>
      <w:r>
        <w:t>жолдары</w:t>
      </w:r>
      <w:proofErr w:type="spellEnd"/>
      <w:r>
        <w:t xml:space="preserve"> мен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процесі</w:t>
      </w:r>
      <w:proofErr w:type="spellEnd"/>
      <w:r>
        <w:t xml:space="preserve"> </w:t>
      </w:r>
      <w:proofErr w:type="spellStart"/>
      <w:r>
        <w:t>талданады</w:t>
      </w:r>
      <w:proofErr w:type="spellEnd"/>
      <w:r>
        <w:t>.</w:t>
      </w:r>
    </w:p>
    <w:p w14:paraId="253AFF17" w14:textId="77777777" w:rsidR="006130C8" w:rsidRDefault="006130C8" w:rsidP="006130C8">
      <w:pPr>
        <w:pStyle w:val="aff2"/>
      </w:pPr>
      <w:r>
        <w:t>(</w:t>
      </w:r>
      <w:proofErr w:type="spellStart"/>
      <w:r>
        <w:t>Сілтеме</w:t>
      </w:r>
      <w:proofErr w:type="spellEnd"/>
      <w:r>
        <w:t>: [1], [2])</w:t>
      </w:r>
    </w:p>
    <w:p w14:paraId="5892652B" w14:textId="0340024F" w:rsidR="00A80DB5" w:rsidRDefault="00A80DB5" w:rsidP="003359B5">
      <w:pPr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</w:p>
    <w:p w14:paraId="49A54274" w14:textId="63F326FF" w:rsidR="00A80DB5" w:rsidRDefault="00A80DB5" w:rsidP="00A80DB5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</w:p>
    <w:p w14:paraId="352A1CB6" w14:textId="77777777" w:rsidR="00C6645E" w:rsidRDefault="00A80DB5" w:rsidP="00C6645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kk-KZ"/>
        </w:rPr>
      </w:pPr>
      <w:r w:rsidRPr="00EA173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kk-KZ"/>
        </w:rPr>
        <w:lastRenderedPageBreak/>
        <w:t xml:space="preserve"> Негізгі бөлім </w:t>
      </w:r>
    </w:p>
    <w:p w14:paraId="6C2FDEA1" w14:textId="1D21CFB5" w:rsidR="003359B5" w:rsidRPr="00C6645E" w:rsidRDefault="003359B5" w:rsidP="00C6645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kk-KZ"/>
        </w:rPr>
      </w:pP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әлсіреуі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дағдарысы</w:t>
      </w:r>
      <w:proofErr w:type="spellEnd"/>
      <w:r>
        <w:t xml:space="preserve"> –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тығыз</w:t>
      </w:r>
      <w:proofErr w:type="spellEnd"/>
      <w:r>
        <w:t xml:space="preserve"> </w:t>
      </w:r>
      <w:proofErr w:type="spellStart"/>
      <w:r>
        <w:t>байланыстағы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құбылыс</w:t>
      </w:r>
      <w:proofErr w:type="spellEnd"/>
      <w:r>
        <w:t xml:space="preserve">.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әлсіреген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өмірінің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бағыт-бағдары</w:t>
      </w:r>
      <w:proofErr w:type="spellEnd"/>
      <w:r>
        <w:t xml:space="preserve"> </w:t>
      </w:r>
      <w:proofErr w:type="spellStart"/>
      <w:r>
        <w:t>жоғалады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мәнсіздік</w:t>
      </w:r>
      <w:proofErr w:type="spellEnd"/>
      <w:r>
        <w:t xml:space="preserve"> </w:t>
      </w:r>
      <w:proofErr w:type="spellStart"/>
      <w:r>
        <w:t>сезімі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өмірге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қызығушылығын</w:t>
      </w:r>
      <w:proofErr w:type="spellEnd"/>
      <w:r>
        <w:t xml:space="preserve">, </w:t>
      </w:r>
      <w:proofErr w:type="spellStart"/>
      <w:r>
        <w:t>сенімін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жауапкершілігін</w:t>
      </w:r>
      <w:proofErr w:type="spellEnd"/>
      <w:r>
        <w:t xml:space="preserve"> </w:t>
      </w:r>
      <w:proofErr w:type="spellStart"/>
      <w:r>
        <w:t>азайтады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–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тұлғаның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күйзелісіне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бүкіл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құлдырауына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келетін</w:t>
      </w:r>
      <w:proofErr w:type="spellEnd"/>
      <w:r>
        <w:t xml:space="preserve"> </w:t>
      </w:r>
      <w:proofErr w:type="spellStart"/>
      <w:r>
        <w:t>қауіпті</w:t>
      </w:r>
      <w:proofErr w:type="spellEnd"/>
      <w:r>
        <w:t xml:space="preserve"> </w:t>
      </w:r>
      <w:proofErr w:type="spellStart"/>
      <w:r>
        <w:t>процесс.XXI</w:t>
      </w:r>
      <w:proofErr w:type="spellEnd"/>
      <w:r>
        <w:t xml:space="preserve"> </w:t>
      </w:r>
      <w:proofErr w:type="spellStart"/>
      <w:r>
        <w:t>ғасырдағы</w:t>
      </w:r>
      <w:proofErr w:type="spellEnd"/>
      <w:r>
        <w:t xml:space="preserve"> </w:t>
      </w:r>
      <w:proofErr w:type="spellStart"/>
      <w:r>
        <w:t>адамзат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прогрестің</w:t>
      </w:r>
      <w:proofErr w:type="spellEnd"/>
      <w:r>
        <w:t xml:space="preserve"> </w:t>
      </w:r>
      <w:proofErr w:type="spellStart"/>
      <w:r>
        <w:t>орасан</w:t>
      </w:r>
      <w:proofErr w:type="spellEnd"/>
      <w:r>
        <w:t xml:space="preserve"> </w:t>
      </w:r>
      <w:proofErr w:type="spellStart"/>
      <w:r>
        <w:t>жетістіктерімен</w:t>
      </w:r>
      <w:proofErr w:type="spellEnd"/>
      <w:r>
        <w:t xml:space="preserve"> </w:t>
      </w:r>
      <w:proofErr w:type="spellStart"/>
      <w:r>
        <w:t>сипатталады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прогресс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дамуына</w:t>
      </w:r>
      <w:proofErr w:type="spellEnd"/>
      <w:r>
        <w:t xml:space="preserve">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дәрежеде</w:t>
      </w:r>
      <w:proofErr w:type="spellEnd"/>
      <w:r>
        <w:t xml:space="preserve"> </w:t>
      </w:r>
      <w:proofErr w:type="spellStart"/>
      <w:r>
        <w:t>әсер</w:t>
      </w:r>
      <w:proofErr w:type="spellEnd"/>
      <w:r>
        <w:t xml:space="preserve"> </w:t>
      </w:r>
      <w:proofErr w:type="spellStart"/>
      <w:r>
        <w:t>ете</w:t>
      </w:r>
      <w:proofErr w:type="spellEnd"/>
      <w:r>
        <w:t xml:space="preserve"> </w:t>
      </w:r>
      <w:proofErr w:type="spellStart"/>
      <w:r>
        <w:t>алмады</w:t>
      </w:r>
      <w:proofErr w:type="spellEnd"/>
      <w:r>
        <w:t xml:space="preserve">. </w:t>
      </w:r>
      <w:proofErr w:type="spellStart"/>
      <w:r>
        <w:t>Технология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тасқыны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ойлау</w:t>
      </w:r>
      <w:proofErr w:type="spellEnd"/>
      <w:r>
        <w:t xml:space="preserve"> </w:t>
      </w:r>
      <w:proofErr w:type="spellStart"/>
      <w:r>
        <w:t>жүйесін</w:t>
      </w:r>
      <w:proofErr w:type="spellEnd"/>
      <w:r>
        <w:t xml:space="preserve">, </w:t>
      </w:r>
      <w:proofErr w:type="spellStart"/>
      <w:r>
        <w:t>қарым-қатынасын</w:t>
      </w:r>
      <w:proofErr w:type="spellEnd"/>
      <w:r>
        <w:t xml:space="preserve">,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иерархиясын</w:t>
      </w:r>
      <w:proofErr w:type="spellEnd"/>
      <w:r>
        <w:t xml:space="preserve"> </w:t>
      </w:r>
      <w:proofErr w:type="spellStart"/>
      <w:r>
        <w:t>түбегейлі</w:t>
      </w:r>
      <w:proofErr w:type="spellEnd"/>
      <w:r>
        <w:t xml:space="preserve"> </w:t>
      </w:r>
      <w:proofErr w:type="spellStart"/>
      <w:r>
        <w:t>өзгертті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өмірі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кеңістікке</w:t>
      </w:r>
      <w:proofErr w:type="spellEnd"/>
      <w:r>
        <w:t xml:space="preserve"> </w:t>
      </w:r>
      <w:proofErr w:type="spellStart"/>
      <w:r>
        <w:t>тәуелді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виртуалды</w:t>
      </w:r>
      <w:proofErr w:type="spellEnd"/>
      <w:r>
        <w:t xml:space="preserve"> </w:t>
      </w:r>
      <w:proofErr w:type="spellStart"/>
      <w:r>
        <w:t>әлемде</w:t>
      </w:r>
      <w:proofErr w:type="spellEnd"/>
      <w:r>
        <w:t xml:space="preserve"> </w:t>
      </w:r>
      <w:proofErr w:type="spellStart"/>
      <w:r>
        <w:t>көбірек</w:t>
      </w:r>
      <w:proofErr w:type="spellEnd"/>
      <w:r>
        <w:t xml:space="preserve">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сүріп</w:t>
      </w:r>
      <w:proofErr w:type="spellEnd"/>
      <w:r>
        <w:t xml:space="preserve">,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өмірмен</w:t>
      </w:r>
      <w:proofErr w:type="spellEnd"/>
      <w:r>
        <w:t xml:space="preserve"> </w:t>
      </w:r>
      <w:proofErr w:type="spellStart"/>
      <w:r>
        <w:t>байланысын</w:t>
      </w:r>
      <w:proofErr w:type="spellEnd"/>
      <w:r>
        <w:t xml:space="preserve"> </w:t>
      </w:r>
      <w:proofErr w:type="spellStart"/>
      <w:r>
        <w:t>әлсіретті</w:t>
      </w:r>
      <w:proofErr w:type="spellEnd"/>
      <w:r>
        <w:t xml:space="preserve">.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әлемін</w:t>
      </w:r>
      <w:proofErr w:type="spellEnd"/>
      <w:r>
        <w:t xml:space="preserve"> </w:t>
      </w:r>
      <w:proofErr w:type="spellStart"/>
      <w:r>
        <w:t>өзгертті</w:t>
      </w:r>
      <w:proofErr w:type="spellEnd"/>
      <w:r>
        <w:t xml:space="preserve">: </w:t>
      </w:r>
      <w:proofErr w:type="spellStart"/>
      <w:r>
        <w:t>лайк</w:t>
      </w:r>
      <w:proofErr w:type="spellEnd"/>
      <w:r>
        <w:t xml:space="preserve">, </w:t>
      </w:r>
      <w:proofErr w:type="spellStart"/>
      <w:r>
        <w:t>пікір</w:t>
      </w:r>
      <w:proofErr w:type="spellEnd"/>
      <w:r>
        <w:t xml:space="preserve">, </w:t>
      </w:r>
      <w:proofErr w:type="spellStart"/>
      <w:r>
        <w:t>мәртебе</w:t>
      </w:r>
      <w:proofErr w:type="spellEnd"/>
      <w:r>
        <w:t xml:space="preserve"> </w:t>
      </w:r>
      <w:proofErr w:type="spellStart"/>
      <w:r>
        <w:t>секілді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өзін-өзі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құралына</w:t>
      </w:r>
      <w:proofErr w:type="spellEnd"/>
      <w:r>
        <w:t xml:space="preserve"> </w:t>
      </w:r>
      <w:proofErr w:type="spellStart"/>
      <w:r>
        <w:t>айналды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тәжірибенің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жалған</w:t>
      </w:r>
      <w:proofErr w:type="spellEnd"/>
      <w:r>
        <w:t xml:space="preserve"> </w:t>
      </w:r>
      <w:proofErr w:type="spellStart"/>
      <w:r>
        <w:t>сезімдер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иллюзиялар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табиғаты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тіршілік</w:t>
      </w:r>
      <w:proofErr w:type="spellEnd"/>
      <w:r>
        <w:t xml:space="preserve"> </w:t>
      </w:r>
      <w:proofErr w:type="spellStart"/>
      <w:r>
        <w:t>иесі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іздейді</w:t>
      </w:r>
      <w:proofErr w:type="spellEnd"/>
      <w:r>
        <w:t xml:space="preserve">, </w:t>
      </w:r>
      <w:proofErr w:type="spellStart"/>
      <w:r>
        <w:t>әділет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мейірімділікке</w:t>
      </w:r>
      <w:proofErr w:type="spellEnd"/>
      <w:r>
        <w:t xml:space="preserve"> </w:t>
      </w:r>
      <w:proofErr w:type="spellStart"/>
      <w:r>
        <w:t>ұмтылады</w:t>
      </w:r>
      <w:proofErr w:type="spellEnd"/>
      <w:r>
        <w:t xml:space="preserve">,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өзгені</w:t>
      </w:r>
      <w:proofErr w:type="spellEnd"/>
      <w:r>
        <w:t xml:space="preserve"> </w:t>
      </w:r>
      <w:proofErr w:type="spellStart"/>
      <w:r>
        <w:t>түсінгісі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ұмтылыс</w:t>
      </w:r>
      <w:proofErr w:type="spellEnd"/>
      <w:r>
        <w:t xml:space="preserve"> </w:t>
      </w:r>
      <w:proofErr w:type="spellStart"/>
      <w:r>
        <w:t>тұтынушылық</w:t>
      </w:r>
      <w:proofErr w:type="spellEnd"/>
      <w:r>
        <w:t xml:space="preserve"> </w:t>
      </w:r>
      <w:proofErr w:type="spellStart"/>
      <w:r>
        <w:t>мәдениетпен</w:t>
      </w:r>
      <w:proofErr w:type="spellEnd"/>
      <w:r>
        <w:t xml:space="preserve">, </w:t>
      </w:r>
      <w:proofErr w:type="spellStart"/>
      <w:r>
        <w:t>бәсекелестікпен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прагматизммен</w:t>
      </w:r>
      <w:proofErr w:type="spellEnd"/>
      <w:r>
        <w:t xml:space="preserve"> </w:t>
      </w:r>
      <w:proofErr w:type="spellStart"/>
      <w:r>
        <w:t>тұншықтырылуда</w:t>
      </w:r>
      <w:proofErr w:type="spellEnd"/>
      <w:r>
        <w:t xml:space="preserve">. </w:t>
      </w:r>
      <w:proofErr w:type="spellStart"/>
      <w:r>
        <w:t>Нарықтық</w:t>
      </w:r>
      <w:proofErr w:type="spellEnd"/>
      <w:r>
        <w:t xml:space="preserve"> </w:t>
      </w:r>
      <w:proofErr w:type="spellStart"/>
      <w:r>
        <w:t>қатынастардың</w:t>
      </w:r>
      <w:proofErr w:type="spellEnd"/>
      <w:r>
        <w:t xml:space="preserve"> </w:t>
      </w:r>
      <w:proofErr w:type="spellStart"/>
      <w:r>
        <w:t>басымдығы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субъект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қабылдауға</w:t>
      </w:r>
      <w:proofErr w:type="spellEnd"/>
      <w:r>
        <w:t xml:space="preserve"> </w:t>
      </w:r>
      <w:proofErr w:type="spellStart"/>
      <w:r>
        <w:t>әкеліп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орынға</w:t>
      </w:r>
      <w:proofErr w:type="spellEnd"/>
      <w:r>
        <w:t xml:space="preserve"> </w:t>
      </w:r>
      <w:proofErr w:type="spellStart"/>
      <w:r>
        <w:t>ысырып</w:t>
      </w:r>
      <w:proofErr w:type="spellEnd"/>
      <w:r>
        <w:t xml:space="preserve"> </w:t>
      </w:r>
      <w:proofErr w:type="spellStart"/>
      <w:r>
        <w:t>тастады</w:t>
      </w:r>
      <w:proofErr w:type="spellEnd"/>
      <w:r>
        <w:t xml:space="preserve">.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жан</w:t>
      </w:r>
      <w:proofErr w:type="spellEnd"/>
      <w:r>
        <w:t xml:space="preserve"> </w:t>
      </w:r>
      <w:proofErr w:type="spellStart"/>
      <w:r>
        <w:t>дүниесіне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өнімділігі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табысына</w:t>
      </w:r>
      <w:proofErr w:type="spellEnd"/>
      <w:r>
        <w:t xml:space="preserve"> </w:t>
      </w:r>
      <w:proofErr w:type="spellStart"/>
      <w:r>
        <w:t>көбірек</w:t>
      </w:r>
      <w:proofErr w:type="spellEnd"/>
      <w:r>
        <w:t xml:space="preserve"> 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Осындай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тұлғаның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әлемі</w:t>
      </w:r>
      <w:proofErr w:type="spellEnd"/>
      <w:r>
        <w:t xml:space="preserve"> </w:t>
      </w:r>
      <w:proofErr w:type="spellStart"/>
      <w:r>
        <w:t>жұтаңдап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өзін</w:t>
      </w:r>
      <w:proofErr w:type="spellEnd"/>
      <w:r>
        <w:t xml:space="preserve"> «</w:t>
      </w:r>
      <w:proofErr w:type="spellStart"/>
      <w:r>
        <w:t>құрал</w:t>
      </w:r>
      <w:proofErr w:type="spellEnd"/>
      <w:r>
        <w:t xml:space="preserve">» </w:t>
      </w:r>
      <w:proofErr w:type="spellStart"/>
      <w:r>
        <w:t>немесе</w:t>
      </w:r>
      <w:proofErr w:type="spellEnd"/>
      <w:r>
        <w:t xml:space="preserve"> «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тетігі</w:t>
      </w:r>
      <w:proofErr w:type="spellEnd"/>
      <w:r>
        <w:t xml:space="preserve">»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сезіне</w:t>
      </w:r>
      <w:proofErr w:type="spellEnd"/>
      <w:r>
        <w:t xml:space="preserve"> </w:t>
      </w:r>
      <w:proofErr w:type="spellStart"/>
      <w:r>
        <w:t>бастайды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–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өмірінің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жоғалтуы</w:t>
      </w:r>
      <w:proofErr w:type="spellEnd"/>
      <w:r>
        <w:t xml:space="preserve">,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түсінуден</w:t>
      </w:r>
      <w:proofErr w:type="spellEnd"/>
      <w:r>
        <w:t xml:space="preserve"> </w:t>
      </w:r>
      <w:proofErr w:type="spellStart"/>
      <w:r>
        <w:t>қалуы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күйзеліске</w:t>
      </w:r>
      <w:proofErr w:type="spellEnd"/>
      <w:r>
        <w:t xml:space="preserve"> </w:t>
      </w:r>
      <w:proofErr w:type="spellStart"/>
      <w:r>
        <w:t>түсіреді</w:t>
      </w:r>
      <w:proofErr w:type="spellEnd"/>
      <w:r>
        <w:t xml:space="preserve">, </w:t>
      </w:r>
      <w:proofErr w:type="spellStart"/>
      <w:r>
        <w:t>кейде</w:t>
      </w:r>
      <w:proofErr w:type="spellEnd"/>
      <w:r>
        <w:t xml:space="preserve"> </w:t>
      </w:r>
      <w:proofErr w:type="spellStart"/>
      <w:r>
        <w:t>өмірден</w:t>
      </w:r>
      <w:proofErr w:type="spellEnd"/>
      <w:r>
        <w:t xml:space="preserve"> </w:t>
      </w:r>
      <w:proofErr w:type="spellStart"/>
      <w:r>
        <w:t>түңілуге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апарады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сезімдер</w:t>
      </w:r>
      <w:proofErr w:type="spellEnd"/>
      <w:r>
        <w:t xml:space="preserve">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құндылықтарға</w:t>
      </w:r>
      <w:proofErr w:type="spellEnd"/>
      <w:r>
        <w:t xml:space="preserve"> </w:t>
      </w:r>
      <w:proofErr w:type="spellStart"/>
      <w:r>
        <w:t>немқұрайлы</w:t>
      </w:r>
      <w:proofErr w:type="spellEnd"/>
      <w:r>
        <w:t xml:space="preserve"> </w:t>
      </w:r>
      <w:proofErr w:type="spellStart"/>
      <w:r>
        <w:t>қарауынан</w:t>
      </w:r>
      <w:proofErr w:type="spellEnd"/>
      <w:r>
        <w:t xml:space="preserve"> </w:t>
      </w:r>
      <w:proofErr w:type="spellStart"/>
      <w:r>
        <w:t>туындайды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жастардың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виртуалды</w:t>
      </w:r>
      <w:proofErr w:type="spellEnd"/>
      <w:r>
        <w:t xml:space="preserve"> </w:t>
      </w:r>
      <w:proofErr w:type="spellStart"/>
      <w:r>
        <w:t>беделге</w:t>
      </w:r>
      <w:proofErr w:type="spellEnd"/>
      <w:r>
        <w:t xml:space="preserve">, </w:t>
      </w:r>
      <w:proofErr w:type="spellStart"/>
      <w:r>
        <w:t>сәнге</w:t>
      </w:r>
      <w:proofErr w:type="spellEnd"/>
      <w:r>
        <w:t xml:space="preserve">,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байлыққа</w:t>
      </w:r>
      <w:proofErr w:type="spellEnd"/>
      <w:r>
        <w:t xml:space="preserve"> </w:t>
      </w:r>
      <w:proofErr w:type="spellStart"/>
      <w:r>
        <w:t>ұмтылу</w:t>
      </w:r>
      <w:proofErr w:type="spellEnd"/>
      <w:r>
        <w:t xml:space="preserve"> –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бағыттың</w:t>
      </w:r>
      <w:proofErr w:type="spellEnd"/>
      <w:r>
        <w:t xml:space="preserve"> </w:t>
      </w:r>
      <w:proofErr w:type="spellStart"/>
      <w:r>
        <w:t>әлсіреуінің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 </w:t>
      </w:r>
      <w:proofErr w:type="spellStart"/>
      <w:r>
        <w:t>көрінісі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уақытша</w:t>
      </w:r>
      <w:proofErr w:type="spellEnd"/>
      <w:r>
        <w:t xml:space="preserve"> </w:t>
      </w:r>
      <w:proofErr w:type="spellStart"/>
      <w:r>
        <w:t>рахатқа</w:t>
      </w:r>
      <w:proofErr w:type="spellEnd"/>
      <w:r>
        <w:t xml:space="preserve"> </w:t>
      </w:r>
      <w:proofErr w:type="spellStart"/>
      <w:r>
        <w:t>жетелеп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ұзақ</w:t>
      </w:r>
      <w:proofErr w:type="spellEnd"/>
      <w:r>
        <w:t xml:space="preserve"> </w:t>
      </w:r>
      <w:proofErr w:type="spellStart"/>
      <w:r>
        <w:t>мерзімді</w:t>
      </w:r>
      <w:proofErr w:type="spellEnd"/>
      <w:r>
        <w:t xml:space="preserve"> </w:t>
      </w:r>
      <w:proofErr w:type="spellStart"/>
      <w:r>
        <w:t>өмірлік</w:t>
      </w:r>
      <w:proofErr w:type="spellEnd"/>
      <w:r>
        <w:t xml:space="preserve"> </w:t>
      </w:r>
      <w:proofErr w:type="spellStart"/>
      <w:r>
        <w:t>қанағаттанушылық</w:t>
      </w:r>
      <w:proofErr w:type="spellEnd"/>
      <w:r>
        <w:t xml:space="preserve"> </w:t>
      </w:r>
      <w:proofErr w:type="spellStart"/>
      <w:r>
        <w:t>сезімін</w:t>
      </w:r>
      <w:proofErr w:type="spellEnd"/>
      <w:r>
        <w:t xml:space="preserve"> </w:t>
      </w:r>
      <w:proofErr w:type="spellStart"/>
      <w:r>
        <w:t>бермейді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өміріне</w:t>
      </w:r>
      <w:proofErr w:type="spellEnd"/>
      <w:r>
        <w:t xml:space="preserve"> </w:t>
      </w:r>
      <w:proofErr w:type="spellStart"/>
      <w:r>
        <w:t>тұрақтылық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бағыт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өміріне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болуға</w:t>
      </w:r>
      <w:proofErr w:type="spellEnd"/>
      <w:r>
        <w:t xml:space="preserve">, </w:t>
      </w:r>
      <w:proofErr w:type="spellStart"/>
      <w:r>
        <w:t>өзгеге</w:t>
      </w:r>
      <w:proofErr w:type="spellEnd"/>
      <w:r>
        <w:t xml:space="preserve"> </w:t>
      </w:r>
      <w:proofErr w:type="spellStart"/>
      <w:r>
        <w:t>жанашырлық</w:t>
      </w:r>
      <w:proofErr w:type="spellEnd"/>
      <w:r>
        <w:t xml:space="preserve"> </w:t>
      </w:r>
      <w:proofErr w:type="spellStart"/>
      <w:r>
        <w:t>танытуға</w:t>
      </w:r>
      <w:proofErr w:type="spellEnd"/>
      <w:r>
        <w:t xml:space="preserve">, </w:t>
      </w:r>
      <w:proofErr w:type="spellStart"/>
      <w:r>
        <w:t>әділеттілік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ізгілікке</w:t>
      </w:r>
      <w:proofErr w:type="spellEnd"/>
      <w:r>
        <w:t xml:space="preserve"> </w:t>
      </w:r>
      <w:proofErr w:type="spellStart"/>
      <w:r>
        <w:t>ұмтылуға</w:t>
      </w:r>
      <w:proofErr w:type="spellEnd"/>
      <w:r>
        <w:t xml:space="preserve"> </w:t>
      </w:r>
      <w:proofErr w:type="spellStart"/>
      <w:r>
        <w:t>үйретеді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құндылықтардан</w:t>
      </w:r>
      <w:proofErr w:type="spellEnd"/>
      <w:r>
        <w:t xml:space="preserve"> </w:t>
      </w:r>
      <w:proofErr w:type="spellStart"/>
      <w:r>
        <w:t>айрылса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бос</w:t>
      </w:r>
      <w:proofErr w:type="spellEnd"/>
      <w:r>
        <w:t xml:space="preserve"> </w:t>
      </w:r>
      <w:proofErr w:type="spellStart"/>
      <w:r>
        <w:t>кеңістікке</w:t>
      </w:r>
      <w:proofErr w:type="spellEnd"/>
      <w:r>
        <w:t xml:space="preserve"> </w:t>
      </w:r>
      <w:proofErr w:type="spellStart"/>
      <w:r>
        <w:t>тап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мәнсіздігі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жалғыздық</w:t>
      </w:r>
      <w:proofErr w:type="spellEnd"/>
      <w:r>
        <w:t xml:space="preserve"> </w:t>
      </w:r>
      <w:proofErr w:type="spellStart"/>
      <w:r>
        <w:t>сезімін</w:t>
      </w:r>
      <w:proofErr w:type="spellEnd"/>
      <w:r>
        <w:t xml:space="preserve"> </w:t>
      </w:r>
      <w:proofErr w:type="spellStart"/>
      <w:r>
        <w:t>бастан</w:t>
      </w:r>
      <w:proofErr w:type="spellEnd"/>
      <w:r>
        <w:t xml:space="preserve"> </w:t>
      </w:r>
      <w:proofErr w:type="spellStart"/>
      <w:r>
        <w:t>кешіреді</w:t>
      </w:r>
      <w:proofErr w:type="spellEnd"/>
      <w:r>
        <w:t xml:space="preserve">. </w:t>
      </w:r>
      <w:proofErr w:type="spellStart"/>
      <w:r>
        <w:t>Дәл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құбылысты</w:t>
      </w:r>
      <w:proofErr w:type="spellEnd"/>
      <w:r>
        <w:t xml:space="preserve"> </w:t>
      </w:r>
      <w:proofErr w:type="spellStart"/>
      <w:r>
        <w:t>экзистенциалистер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зерттеген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С. </w:t>
      </w:r>
      <w:proofErr w:type="spellStart"/>
      <w:r>
        <w:t>Кьеркегор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өміріндегі</w:t>
      </w:r>
      <w:proofErr w:type="spellEnd"/>
      <w:r>
        <w:t xml:space="preserve"> «</w:t>
      </w:r>
      <w:proofErr w:type="spellStart"/>
      <w:r>
        <w:t>сенім</w:t>
      </w:r>
      <w:proofErr w:type="spellEnd"/>
      <w:r>
        <w:t xml:space="preserve"> </w:t>
      </w:r>
      <w:proofErr w:type="spellStart"/>
      <w:r>
        <w:t>секірісін</w:t>
      </w:r>
      <w:proofErr w:type="spellEnd"/>
      <w:r>
        <w:t xml:space="preserve">»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табудың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шарты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санады</w:t>
      </w:r>
      <w:proofErr w:type="spellEnd"/>
      <w:r>
        <w:t xml:space="preserve"> [1]. Ал Ж.-П. </w:t>
      </w:r>
      <w:proofErr w:type="spellStart"/>
      <w:r>
        <w:t>Сартр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еркіндігін</w:t>
      </w:r>
      <w:proofErr w:type="spellEnd"/>
      <w:r>
        <w:t xml:space="preserve"> –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жауапкершілігімен</w:t>
      </w:r>
      <w:proofErr w:type="spellEnd"/>
      <w:r>
        <w:t xml:space="preserve">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қойып</w:t>
      </w:r>
      <w:proofErr w:type="spellEnd"/>
      <w:r>
        <w:t xml:space="preserve">,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болмысын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құрастыратынын</w:t>
      </w:r>
      <w:proofErr w:type="spellEnd"/>
      <w:r>
        <w:t xml:space="preserve"> </w:t>
      </w:r>
      <w:proofErr w:type="spellStart"/>
      <w:r>
        <w:t>атап</w:t>
      </w:r>
      <w:proofErr w:type="spellEnd"/>
      <w:r>
        <w:t xml:space="preserve"> </w:t>
      </w:r>
      <w:proofErr w:type="spellStart"/>
      <w:r>
        <w:t>өтті</w:t>
      </w:r>
      <w:proofErr w:type="spellEnd"/>
      <w:r>
        <w:t xml:space="preserve"> [2].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философиялық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дертке</w:t>
      </w:r>
      <w:proofErr w:type="spellEnd"/>
      <w:r>
        <w:t xml:space="preserve"> </w:t>
      </w:r>
      <w:proofErr w:type="spellStart"/>
      <w:r>
        <w:t>айналды</w:t>
      </w:r>
      <w:proofErr w:type="spellEnd"/>
      <w:r>
        <w:t xml:space="preserve">.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адамдар</w:t>
      </w:r>
      <w:proofErr w:type="spellEnd"/>
      <w:r>
        <w:t xml:space="preserve"> </w:t>
      </w:r>
      <w:proofErr w:type="spellStart"/>
      <w:r>
        <w:t>депрессия</w:t>
      </w:r>
      <w:proofErr w:type="spellEnd"/>
      <w:r>
        <w:t xml:space="preserve">, </w:t>
      </w:r>
      <w:proofErr w:type="spellStart"/>
      <w:r>
        <w:t>жалғыздық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мәнсіздігі</w:t>
      </w:r>
      <w:proofErr w:type="spellEnd"/>
      <w:r>
        <w:t xml:space="preserve">, </w:t>
      </w:r>
      <w:proofErr w:type="spellStart"/>
      <w:r>
        <w:t>мотивацияның</w:t>
      </w:r>
      <w:proofErr w:type="spellEnd"/>
      <w:r>
        <w:t xml:space="preserve"> </w:t>
      </w:r>
      <w:proofErr w:type="spellStart"/>
      <w:r>
        <w:t>төмендеуі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психологиялық</w:t>
      </w:r>
      <w:proofErr w:type="spellEnd"/>
      <w:r>
        <w:t xml:space="preserve"> </w:t>
      </w:r>
      <w:proofErr w:type="spellStart"/>
      <w:r>
        <w:t>қиындықтарға</w:t>
      </w:r>
      <w:proofErr w:type="spellEnd"/>
      <w:r>
        <w:t xml:space="preserve"> </w:t>
      </w:r>
      <w:proofErr w:type="spellStart"/>
      <w:r>
        <w:t>тап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құбылыстардың</w:t>
      </w:r>
      <w:proofErr w:type="spellEnd"/>
      <w:r>
        <w:t xml:space="preserve"> </w:t>
      </w:r>
      <w:proofErr w:type="spellStart"/>
      <w:r>
        <w:t>түп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вакуум</w:t>
      </w:r>
      <w:proofErr w:type="spellEnd"/>
      <w:r>
        <w:t xml:space="preserve"> –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жойылуы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 xml:space="preserve">.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сезіну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жетістіктерге</w:t>
      </w:r>
      <w:proofErr w:type="spellEnd"/>
      <w:r>
        <w:t xml:space="preserve"> </w:t>
      </w:r>
      <w:proofErr w:type="spellStart"/>
      <w:r>
        <w:t>жүгінеді</w:t>
      </w:r>
      <w:proofErr w:type="spellEnd"/>
      <w:r>
        <w:t xml:space="preserve">, </w:t>
      </w:r>
      <w:proofErr w:type="spellStart"/>
      <w:r>
        <w:lastRenderedPageBreak/>
        <w:t>бірақ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бос</w:t>
      </w:r>
      <w:proofErr w:type="spellEnd"/>
      <w:r>
        <w:t xml:space="preserve"> </w:t>
      </w:r>
      <w:proofErr w:type="spellStart"/>
      <w:r>
        <w:t>орынды</w:t>
      </w:r>
      <w:proofErr w:type="spellEnd"/>
      <w:r>
        <w:t xml:space="preserve"> </w:t>
      </w:r>
      <w:proofErr w:type="spellStart"/>
      <w:r>
        <w:t>толтыра</w:t>
      </w:r>
      <w:proofErr w:type="spellEnd"/>
      <w:r>
        <w:t xml:space="preserve"> </w:t>
      </w:r>
      <w:proofErr w:type="spellStart"/>
      <w:r>
        <w:t>алмайды</w:t>
      </w:r>
      <w:proofErr w:type="spellEnd"/>
      <w:r>
        <w:t xml:space="preserve">.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жетістіктерде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қанағатта</w:t>
      </w:r>
      <w:proofErr w:type="spellEnd"/>
      <w:r>
        <w:t xml:space="preserve">, </w:t>
      </w:r>
      <w:proofErr w:type="spellStart"/>
      <w:r>
        <w:t>өз-өзімен</w:t>
      </w:r>
      <w:proofErr w:type="spellEnd"/>
      <w:r>
        <w:t xml:space="preserve"> </w:t>
      </w:r>
      <w:proofErr w:type="spellStart"/>
      <w:r>
        <w:t>үйлесімділікте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түсіну</w:t>
      </w:r>
      <w:proofErr w:type="spellEnd"/>
      <w:r>
        <w:t xml:space="preserve"> –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міндет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әлсіреуінің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себебі</w:t>
      </w:r>
      <w:proofErr w:type="spellEnd"/>
      <w:r>
        <w:t xml:space="preserve"> –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жүйесіндегі</w:t>
      </w:r>
      <w:proofErr w:type="spellEnd"/>
      <w:r>
        <w:t xml:space="preserve"> </w:t>
      </w:r>
      <w:proofErr w:type="spellStart"/>
      <w:r>
        <w:t>бағыттың</w:t>
      </w:r>
      <w:proofErr w:type="spellEnd"/>
      <w:r>
        <w:t xml:space="preserve"> </w:t>
      </w:r>
      <w:proofErr w:type="spellStart"/>
      <w:r>
        <w:t>өзгеруі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прагматикалық</w:t>
      </w:r>
      <w:proofErr w:type="spellEnd"/>
      <w:r>
        <w:t xml:space="preserve"> </w:t>
      </w:r>
      <w:proofErr w:type="spellStart"/>
      <w:r>
        <w:t>мақсаттарға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: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маман</w:t>
      </w:r>
      <w:proofErr w:type="spellEnd"/>
      <w:r>
        <w:t xml:space="preserve"> </w:t>
      </w:r>
      <w:proofErr w:type="spellStart"/>
      <w:r>
        <w:t>болуға</w:t>
      </w:r>
      <w:proofErr w:type="spellEnd"/>
      <w:r>
        <w:t xml:space="preserve">, </w:t>
      </w:r>
      <w:proofErr w:type="spellStart"/>
      <w:r>
        <w:t>табыс</w:t>
      </w:r>
      <w:proofErr w:type="spellEnd"/>
      <w:r>
        <w:t xml:space="preserve"> </w:t>
      </w:r>
      <w:proofErr w:type="spellStart"/>
      <w:r>
        <w:t>табуға</w:t>
      </w:r>
      <w:proofErr w:type="spellEnd"/>
      <w:r>
        <w:t xml:space="preserve">, </w:t>
      </w:r>
      <w:proofErr w:type="spellStart"/>
      <w:r>
        <w:t>нарыққа</w:t>
      </w:r>
      <w:proofErr w:type="spellEnd"/>
      <w:r>
        <w:t xml:space="preserve"> </w:t>
      </w:r>
      <w:proofErr w:type="spellStart"/>
      <w:r>
        <w:t>бейімделуге</w:t>
      </w:r>
      <w:proofErr w:type="spellEnd"/>
      <w:r>
        <w:t xml:space="preserve"> </w:t>
      </w:r>
      <w:proofErr w:type="spellStart"/>
      <w:r>
        <w:t>үйренеді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адамгершілік</w:t>
      </w:r>
      <w:proofErr w:type="spellEnd"/>
      <w:r>
        <w:t xml:space="preserve">, </w:t>
      </w:r>
      <w:proofErr w:type="spellStart"/>
      <w:r>
        <w:t>руханият</w:t>
      </w:r>
      <w:proofErr w:type="spellEnd"/>
      <w:r>
        <w:t xml:space="preserve">, </w:t>
      </w:r>
      <w:proofErr w:type="spellStart"/>
      <w:r>
        <w:t>мәдениет</w:t>
      </w:r>
      <w:proofErr w:type="spellEnd"/>
      <w:r>
        <w:t xml:space="preserve">,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түсінік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орынға</w:t>
      </w:r>
      <w:proofErr w:type="spellEnd"/>
      <w:r>
        <w:t xml:space="preserve"> </w:t>
      </w:r>
      <w:proofErr w:type="spellStart"/>
      <w:r>
        <w:t>ысырылды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жас</w:t>
      </w:r>
      <w:proofErr w:type="spellEnd"/>
      <w:r>
        <w:t xml:space="preserve"> </w:t>
      </w:r>
      <w:proofErr w:type="spellStart"/>
      <w:r>
        <w:t>ұрпақ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жетістікке</w:t>
      </w:r>
      <w:proofErr w:type="spellEnd"/>
      <w:r>
        <w:t xml:space="preserve"> </w:t>
      </w:r>
      <w:proofErr w:type="spellStart"/>
      <w:r>
        <w:t>жетуді</w:t>
      </w:r>
      <w:proofErr w:type="spellEnd"/>
      <w:r>
        <w:t xml:space="preserve">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қабылдайды</w:t>
      </w:r>
      <w:proofErr w:type="spellEnd"/>
      <w:r>
        <w:t xml:space="preserve">.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даму</w:t>
      </w:r>
      <w:proofErr w:type="spellEnd"/>
      <w:r>
        <w:t xml:space="preserve">, </w:t>
      </w:r>
      <w:proofErr w:type="spellStart"/>
      <w:r>
        <w:t>өзін-өзі</w:t>
      </w:r>
      <w:proofErr w:type="spellEnd"/>
      <w:r>
        <w:t xml:space="preserve"> </w:t>
      </w:r>
      <w:proofErr w:type="spellStart"/>
      <w:r>
        <w:t>тану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назардан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қалады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үрдістің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мәдениетті</w:t>
      </w:r>
      <w:proofErr w:type="spellEnd"/>
      <w:r>
        <w:t xml:space="preserve"> </w:t>
      </w:r>
      <w:proofErr w:type="spellStart"/>
      <w:r>
        <w:t>қалыптастыру</w:t>
      </w:r>
      <w:proofErr w:type="spellEnd"/>
      <w:r>
        <w:t xml:space="preserve">,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құндылықтарды</w:t>
      </w:r>
      <w:proofErr w:type="spellEnd"/>
      <w:r>
        <w:t xml:space="preserve"> </w:t>
      </w:r>
      <w:proofErr w:type="spellStart"/>
      <w:r>
        <w:t>жаңғырту</w:t>
      </w:r>
      <w:proofErr w:type="spellEnd"/>
      <w:r>
        <w:t xml:space="preserve">, </w:t>
      </w:r>
      <w:proofErr w:type="spellStart"/>
      <w:r>
        <w:t>дін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моральдың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өміріндегі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қарастыру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халқының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мұрасы</w:t>
      </w:r>
      <w:proofErr w:type="spellEnd"/>
      <w:r>
        <w:t xml:space="preserve"> –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өткеннің</w:t>
      </w:r>
      <w:proofErr w:type="spellEnd"/>
      <w:r>
        <w:t xml:space="preserve"> </w:t>
      </w:r>
      <w:proofErr w:type="spellStart"/>
      <w:r>
        <w:t>естелігі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</w:t>
      </w:r>
      <w:proofErr w:type="spellEnd"/>
      <w:r>
        <w:t xml:space="preserve"> </w:t>
      </w:r>
      <w:proofErr w:type="spellStart"/>
      <w:r>
        <w:t>адамына</w:t>
      </w:r>
      <w:proofErr w:type="spellEnd"/>
      <w:r>
        <w:t xml:space="preserve"> </w:t>
      </w:r>
      <w:proofErr w:type="spellStart"/>
      <w:r>
        <w:t>бағыт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. </w:t>
      </w:r>
      <w:proofErr w:type="spellStart"/>
      <w:r>
        <w:t>Абайдың</w:t>
      </w:r>
      <w:proofErr w:type="spellEnd"/>
      <w:r>
        <w:t xml:space="preserve"> “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” </w:t>
      </w:r>
      <w:proofErr w:type="spellStart"/>
      <w:r>
        <w:t>концепциясы</w:t>
      </w:r>
      <w:proofErr w:type="spellEnd"/>
      <w:r>
        <w:t xml:space="preserve">, </w:t>
      </w:r>
      <w:proofErr w:type="spellStart"/>
      <w:r>
        <w:t>Шәкәрімнің</w:t>
      </w:r>
      <w:proofErr w:type="spellEnd"/>
      <w:r>
        <w:t xml:space="preserve"> </w:t>
      </w:r>
      <w:proofErr w:type="spellStart"/>
      <w:r>
        <w:t>ар-ұждан</w:t>
      </w:r>
      <w:proofErr w:type="spellEnd"/>
      <w:r>
        <w:t xml:space="preserve"> </w:t>
      </w:r>
      <w:proofErr w:type="spellStart"/>
      <w:r>
        <w:t>философиясы</w:t>
      </w:r>
      <w:proofErr w:type="spellEnd"/>
      <w:r>
        <w:t xml:space="preserve">, </w:t>
      </w:r>
      <w:proofErr w:type="spellStart"/>
      <w:r>
        <w:t>әл-Фарабидің</w:t>
      </w:r>
      <w:proofErr w:type="spellEnd"/>
      <w:r>
        <w:t xml:space="preserve"> </w:t>
      </w:r>
      <w:proofErr w:type="spellStart"/>
      <w:r>
        <w:t>ізгі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идеясы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дағдарысқа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тұра</w:t>
      </w:r>
      <w:proofErr w:type="spellEnd"/>
      <w:r>
        <w:t xml:space="preserve"> </w:t>
      </w:r>
      <w:proofErr w:type="spellStart"/>
      <w:r>
        <w:t>алатын</w:t>
      </w:r>
      <w:proofErr w:type="spellEnd"/>
      <w:r>
        <w:t xml:space="preserve"> </w:t>
      </w:r>
      <w:proofErr w:type="spellStart"/>
      <w:r>
        <w:t>ілімдер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әлемін</w:t>
      </w:r>
      <w:proofErr w:type="spellEnd"/>
      <w:r>
        <w:t xml:space="preserve"> </w:t>
      </w:r>
      <w:proofErr w:type="spellStart"/>
      <w:r>
        <w:t>тазартуға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үйлесімге</w:t>
      </w:r>
      <w:proofErr w:type="spellEnd"/>
      <w:r>
        <w:t xml:space="preserve"> </w:t>
      </w:r>
      <w:proofErr w:type="spellStart"/>
      <w:r>
        <w:t>жетуге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>.</w:t>
      </w:r>
      <w:r w:rsidRPr="003359B5"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әлсіреуі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дағдарысы</w:t>
      </w:r>
      <w:proofErr w:type="spellEnd"/>
      <w:r>
        <w:t xml:space="preserve"> –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тығыз</w:t>
      </w:r>
      <w:proofErr w:type="spellEnd"/>
      <w:r>
        <w:t xml:space="preserve"> </w:t>
      </w:r>
      <w:proofErr w:type="spellStart"/>
      <w:r>
        <w:t>байланыстағы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құбылыс</w:t>
      </w:r>
      <w:proofErr w:type="spellEnd"/>
      <w:r>
        <w:t xml:space="preserve">.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әлсіреген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өмірінің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бағыт-бағдары</w:t>
      </w:r>
      <w:proofErr w:type="spellEnd"/>
      <w:r>
        <w:t xml:space="preserve"> </w:t>
      </w:r>
      <w:proofErr w:type="spellStart"/>
      <w:r>
        <w:t>жоғалады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мәнсіздік</w:t>
      </w:r>
      <w:proofErr w:type="spellEnd"/>
      <w:r>
        <w:t xml:space="preserve"> </w:t>
      </w:r>
      <w:proofErr w:type="spellStart"/>
      <w:r>
        <w:t>сезімі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өмірге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қызығушылығын</w:t>
      </w:r>
      <w:proofErr w:type="spellEnd"/>
      <w:r>
        <w:t xml:space="preserve">, </w:t>
      </w:r>
      <w:proofErr w:type="spellStart"/>
      <w:r>
        <w:t>сенімін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жауапкершілігін</w:t>
      </w:r>
      <w:proofErr w:type="spellEnd"/>
      <w:r>
        <w:t xml:space="preserve"> </w:t>
      </w:r>
      <w:proofErr w:type="spellStart"/>
      <w:r>
        <w:t>азайтады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–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тұлғаның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күйзелісіне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бүкіл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құлдырауына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келетін</w:t>
      </w:r>
      <w:proofErr w:type="spellEnd"/>
      <w:r>
        <w:t xml:space="preserve"> </w:t>
      </w:r>
      <w:proofErr w:type="spellStart"/>
      <w:r>
        <w:t>қауіпті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.</w:t>
      </w:r>
      <w:r w:rsidR="00C6645E">
        <w:rPr>
          <w:lang w:val="kk-KZ"/>
        </w:rPr>
        <w:t xml:space="preserve"> </w:t>
      </w:r>
      <w:r>
        <w:t xml:space="preserve">XXI </w:t>
      </w:r>
      <w:proofErr w:type="spellStart"/>
      <w:r>
        <w:t>ғасырдағы</w:t>
      </w:r>
      <w:proofErr w:type="spellEnd"/>
      <w:r>
        <w:t xml:space="preserve"> </w:t>
      </w:r>
      <w:proofErr w:type="spellStart"/>
      <w:r>
        <w:t>адамзат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прогрестің</w:t>
      </w:r>
      <w:proofErr w:type="spellEnd"/>
      <w:r>
        <w:t xml:space="preserve"> </w:t>
      </w:r>
      <w:proofErr w:type="spellStart"/>
      <w:r>
        <w:t>орасан</w:t>
      </w:r>
      <w:proofErr w:type="spellEnd"/>
      <w:r>
        <w:t xml:space="preserve"> </w:t>
      </w:r>
      <w:proofErr w:type="spellStart"/>
      <w:r>
        <w:t>жетістіктерімен</w:t>
      </w:r>
      <w:proofErr w:type="spellEnd"/>
      <w:r>
        <w:t xml:space="preserve"> </w:t>
      </w:r>
      <w:proofErr w:type="spellStart"/>
      <w:r>
        <w:t>сипатталады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прогресс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дамуына</w:t>
      </w:r>
      <w:proofErr w:type="spellEnd"/>
      <w:r>
        <w:t xml:space="preserve">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дәрежеде</w:t>
      </w:r>
      <w:proofErr w:type="spellEnd"/>
      <w:r>
        <w:t xml:space="preserve"> </w:t>
      </w:r>
      <w:proofErr w:type="spellStart"/>
      <w:r>
        <w:t>әсер</w:t>
      </w:r>
      <w:proofErr w:type="spellEnd"/>
      <w:r>
        <w:t xml:space="preserve"> </w:t>
      </w:r>
      <w:proofErr w:type="spellStart"/>
      <w:r>
        <w:t>ете</w:t>
      </w:r>
      <w:proofErr w:type="spellEnd"/>
      <w:r>
        <w:t xml:space="preserve"> </w:t>
      </w:r>
      <w:proofErr w:type="spellStart"/>
      <w:r>
        <w:t>алмады</w:t>
      </w:r>
      <w:proofErr w:type="spellEnd"/>
      <w:r>
        <w:t xml:space="preserve">. </w:t>
      </w:r>
      <w:proofErr w:type="spellStart"/>
      <w:r>
        <w:t>Технология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тасқыны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ойлау</w:t>
      </w:r>
      <w:proofErr w:type="spellEnd"/>
      <w:r>
        <w:t xml:space="preserve"> </w:t>
      </w:r>
      <w:proofErr w:type="spellStart"/>
      <w:r>
        <w:t>жүйесін</w:t>
      </w:r>
      <w:proofErr w:type="spellEnd"/>
      <w:r>
        <w:t xml:space="preserve">, </w:t>
      </w:r>
      <w:proofErr w:type="spellStart"/>
      <w:r>
        <w:t>қарым-қатынасын</w:t>
      </w:r>
      <w:proofErr w:type="spellEnd"/>
      <w:r>
        <w:t xml:space="preserve">,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иерархиясын</w:t>
      </w:r>
      <w:proofErr w:type="spellEnd"/>
      <w:r>
        <w:t xml:space="preserve"> </w:t>
      </w:r>
      <w:proofErr w:type="spellStart"/>
      <w:r>
        <w:t>түбегейлі</w:t>
      </w:r>
      <w:proofErr w:type="spellEnd"/>
      <w:r>
        <w:t xml:space="preserve"> </w:t>
      </w:r>
      <w:proofErr w:type="spellStart"/>
      <w:r>
        <w:t>өзгертті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өмірі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кеңістікке</w:t>
      </w:r>
      <w:proofErr w:type="spellEnd"/>
      <w:r>
        <w:t xml:space="preserve"> </w:t>
      </w:r>
      <w:proofErr w:type="spellStart"/>
      <w:r>
        <w:t>тәуелді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виртуалды</w:t>
      </w:r>
      <w:proofErr w:type="spellEnd"/>
      <w:r>
        <w:t xml:space="preserve"> </w:t>
      </w:r>
      <w:proofErr w:type="spellStart"/>
      <w:r>
        <w:t>әлемде</w:t>
      </w:r>
      <w:proofErr w:type="spellEnd"/>
      <w:r>
        <w:t xml:space="preserve"> </w:t>
      </w:r>
      <w:proofErr w:type="spellStart"/>
      <w:r>
        <w:t>көбірек</w:t>
      </w:r>
      <w:proofErr w:type="spellEnd"/>
      <w:r>
        <w:t xml:space="preserve">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сүріп</w:t>
      </w:r>
      <w:proofErr w:type="spellEnd"/>
      <w:r>
        <w:t xml:space="preserve">,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өмірмен</w:t>
      </w:r>
      <w:proofErr w:type="spellEnd"/>
      <w:r>
        <w:t xml:space="preserve"> </w:t>
      </w:r>
      <w:proofErr w:type="spellStart"/>
      <w:r>
        <w:t>байланысын</w:t>
      </w:r>
      <w:proofErr w:type="spellEnd"/>
      <w:r>
        <w:t xml:space="preserve"> </w:t>
      </w:r>
      <w:proofErr w:type="spellStart"/>
      <w:r>
        <w:t>әлсіретті</w:t>
      </w:r>
      <w:proofErr w:type="spellEnd"/>
      <w:r>
        <w:t xml:space="preserve">.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әлемін</w:t>
      </w:r>
      <w:proofErr w:type="spellEnd"/>
      <w:r>
        <w:t xml:space="preserve"> </w:t>
      </w:r>
      <w:proofErr w:type="spellStart"/>
      <w:r>
        <w:t>өзгертті</w:t>
      </w:r>
      <w:proofErr w:type="spellEnd"/>
      <w:r>
        <w:t xml:space="preserve">: </w:t>
      </w:r>
      <w:proofErr w:type="spellStart"/>
      <w:r>
        <w:t>лайк</w:t>
      </w:r>
      <w:proofErr w:type="spellEnd"/>
      <w:r>
        <w:t xml:space="preserve">, </w:t>
      </w:r>
      <w:proofErr w:type="spellStart"/>
      <w:r>
        <w:t>пікір</w:t>
      </w:r>
      <w:proofErr w:type="spellEnd"/>
      <w:r>
        <w:t xml:space="preserve">, </w:t>
      </w:r>
      <w:proofErr w:type="spellStart"/>
      <w:r>
        <w:t>мәртебе</w:t>
      </w:r>
      <w:proofErr w:type="spellEnd"/>
      <w:r>
        <w:t xml:space="preserve"> </w:t>
      </w:r>
      <w:proofErr w:type="spellStart"/>
      <w:r>
        <w:t>секілді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өзін-өзі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құралына</w:t>
      </w:r>
      <w:proofErr w:type="spellEnd"/>
      <w:r>
        <w:t xml:space="preserve"> </w:t>
      </w:r>
      <w:proofErr w:type="spellStart"/>
      <w:r>
        <w:t>айналды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тәжірибенің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жалған</w:t>
      </w:r>
      <w:proofErr w:type="spellEnd"/>
      <w:r>
        <w:t xml:space="preserve"> </w:t>
      </w:r>
      <w:proofErr w:type="spellStart"/>
      <w:r>
        <w:t>сезімдер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иллюзиялар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табиғаты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тіршілік</w:t>
      </w:r>
      <w:proofErr w:type="spellEnd"/>
      <w:r>
        <w:t xml:space="preserve"> </w:t>
      </w:r>
      <w:proofErr w:type="spellStart"/>
      <w:r>
        <w:t>иесі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іздейді</w:t>
      </w:r>
      <w:proofErr w:type="spellEnd"/>
      <w:r>
        <w:t xml:space="preserve">, </w:t>
      </w:r>
      <w:proofErr w:type="spellStart"/>
      <w:r>
        <w:t>әділет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мейірімділікке</w:t>
      </w:r>
      <w:proofErr w:type="spellEnd"/>
      <w:r>
        <w:t xml:space="preserve"> </w:t>
      </w:r>
      <w:proofErr w:type="spellStart"/>
      <w:r>
        <w:t>ұмтылады</w:t>
      </w:r>
      <w:proofErr w:type="spellEnd"/>
      <w:r>
        <w:t xml:space="preserve">,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өзгені</w:t>
      </w:r>
      <w:proofErr w:type="spellEnd"/>
      <w:r>
        <w:t xml:space="preserve"> </w:t>
      </w:r>
      <w:proofErr w:type="spellStart"/>
      <w:r>
        <w:t>түсінгісі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ұмтылыс</w:t>
      </w:r>
      <w:proofErr w:type="spellEnd"/>
      <w:r>
        <w:t xml:space="preserve"> </w:t>
      </w:r>
      <w:proofErr w:type="spellStart"/>
      <w:r>
        <w:t>тұтынушылық</w:t>
      </w:r>
      <w:proofErr w:type="spellEnd"/>
      <w:r>
        <w:t xml:space="preserve"> </w:t>
      </w:r>
      <w:proofErr w:type="spellStart"/>
      <w:r>
        <w:t>мәдениетпен</w:t>
      </w:r>
      <w:proofErr w:type="spellEnd"/>
      <w:r>
        <w:t xml:space="preserve">, </w:t>
      </w:r>
      <w:proofErr w:type="spellStart"/>
      <w:r>
        <w:t>бәсекелестікпен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прагматизммен</w:t>
      </w:r>
      <w:proofErr w:type="spellEnd"/>
      <w:r>
        <w:t xml:space="preserve"> </w:t>
      </w:r>
      <w:proofErr w:type="spellStart"/>
      <w:r>
        <w:t>тұншықтырылуда</w:t>
      </w:r>
      <w:proofErr w:type="spellEnd"/>
      <w:r>
        <w:t xml:space="preserve">. </w:t>
      </w:r>
      <w:proofErr w:type="spellStart"/>
      <w:r>
        <w:t>Нарықтық</w:t>
      </w:r>
      <w:proofErr w:type="spellEnd"/>
      <w:r>
        <w:t xml:space="preserve"> </w:t>
      </w:r>
      <w:proofErr w:type="spellStart"/>
      <w:r>
        <w:t>қатынастардың</w:t>
      </w:r>
      <w:proofErr w:type="spellEnd"/>
      <w:r>
        <w:t xml:space="preserve"> </w:t>
      </w:r>
      <w:proofErr w:type="spellStart"/>
      <w:r>
        <w:t>басымдығы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субъект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қабылдауға</w:t>
      </w:r>
      <w:proofErr w:type="spellEnd"/>
      <w:r>
        <w:t xml:space="preserve"> </w:t>
      </w:r>
      <w:proofErr w:type="spellStart"/>
      <w:r>
        <w:t>әкеліп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орынға</w:t>
      </w:r>
      <w:proofErr w:type="spellEnd"/>
      <w:r>
        <w:t xml:space="preserve"> </w:t>
      </w:r>
      <w:proofErr w:type="spellStart"/>
      <w:r>
        <w:t>ысырып</w:t>
      </w:r>
      <w:proofErr w:type="spellEnd"/>
      <w:r>
        <w:t xml:space="preserve"> </w:t>
      </w:r>
      <w:proofErr w:type="spellStart"/>
      <w:r>
        <w:t>тастады</w:t>
      </w:r>
      <w:proofErr w:type="spellEnd"/>
      <w:r>
        <w:t xml:space="preserve">.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жан</w:t>
      </w:r>
      <w:proofErr w:type="spellEnd"/>
      <w:r>
        <w:t xml:space="preserve"> </w:t>
      </w:r>
      <w:proofErr w:type="spellStart"/>
      <w:r>
        <w:t>дүниесіне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өнімділігі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табысына</w:t>
      </w:r>
      <w:proofErr w:type="spellEnd"/>
      <w:r>
        <w:t xml:space="preserve"> </w:t>
      </w:r>
      <w:proofErr w:type="spellStart"/>
      <w:r>
        <w:t>көбірек</w:t>
      </w:r>
      <w:proofErr w:type="spellEnd"/>
      <w:r>
        <w:t xml:space="preserve"> 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Осындай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тұлғаның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әлемі</w:t>
      </w:r>
      <w:proofErr w:type="spellEnd"/>
      <w:r>
        <w:t xml:space="preserve"> </w:t>
      </w:r>
      <w:proofErr w:type="spellStart"/>
      <w:r>
        <w:t>жұтаңдап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өзін</w:t>
      </w:r>
      <w:proofErr w:type="spellEnd"/>
      <w:r>
        <w:t xml:space="preserve"> «</w:t>
      </w:r>
      <w:proofErr w:type="spellStart"/>
      <w:r>
        <w:t>құрал</w:t>
      </w:r>
      <w:proofErr w:type="spellEnd"/>
      <w:r>
        <w:t xml:space="preserve">» </w:t>
      </w:r>
      <w:proofErr w:type="spellStart"/>
      <w:r>
        <w:t>немесе</w:t>
      </w:r>
      <w:proofErr w:type="spellEnd"/>
      <w:r>
        <w:t xml:space="preserve"> «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тетігі</w:t>
      </w:r>
      <w:proofErr w:type="spellEnd"/>
      <w:r>
        <w:t xml:space="preserve">»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сезіне</w:t>
      </w:r>
      <w:proofErr w:type="spellEnd"/>
      <w:r>
        <w:t xml:space="preserve"> </w:t>
      </w:r>
      <w:proofErr w:type="spellStart"/>
      <w:r>
        <w:t>бастайды</w:t>
      </w:r>
      <w:proofErr w:type="spellEnd"/>
      <w:r>
        <w:t>.</w:t>
      </w:r>
    </w:p>
    <w:p w14:paraId="25688FB2" w14:textId="77777777" w:rsidR="00C6645E" w:rsidRDefault="00C6645E" w:rsidP="003359B5">
      <w:pPr>
        <w:pStyle w:val="aff2"/>
      </w:pPr>
    </w:p>
    <w:p w14:paraId="1605B2D1" w14:textId="77777777" w:rsidR="00C6645E" w:rsidRDefault="00C6645E" w:rsidP="003359B5">
      <w:pPr>
        <w:pStyle w:val="aff2"/>
      </w:pPr>
    </w:p>
    <w:p w14:paraId="23C22FEC" w14:textId="5197FE9F" w:rsidR="00C6645E" w:rsidRPr="00C6645E" w:rsidRDefault="003359B5" w:rsidP="003359B5">
      <w:pPr>
        <w:pStyle w:val="aff2"/>
      </w:pPr>
      <w:proofErr w:type="spellStart"/>
      <w:r>
        <w:lastRenderedPageBreak/>
        <w:t>Экзистенциалдық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–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өмірінің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жоғалтуы</w:t>
      </w:r>
      <w:proofErr w:type="spellEnd"/>
      <w:r>
        <w:t xml:space="preserve">,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түсінуден</w:t>
      </w:r>
      <w:proofErr w:type="spellEnd"/>
      <w:r>
        <w:t xml:space="preserve"> </w:t>
      </w:r>
      <w:proofErr w:type="spellStart"/>
      <w:r>
        <w:t>қалуы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күйзеліске</w:t>
      </w:r>
      <w:proofErr w:type="spellEnd"/>
      <w:r>
        <w:t xml:space="preserve"> </w:t>
      </w:r>
      <w:proofErr w:type="spellStart"/>
      <w:r>
        <w:t>түсіреді</w:t>
      </w:r>
      <w:proofErr w:type="spellEnd"/>
      <w:r>
        <w:t xml:space="preserve">, </w:t>
      </w:r>
      <w:proofErr w:type="spellStart"/>
      <w:r>
        <w:t>кейде</w:t>
      </w:r>
      <w:proofErr w:type="spellEnd"/>
      <w:r>
        <w:t xml:space="preserve"> </w:t>
      </w:r>
      <w:proofErr w:type="spellStart"/>
      <w:r>
        <w:t>өмірден</w:t>
      </w:r>
      <w:proofErr w:type="spellEnd"/>
      <w:r>
        <w:t xml:space="preserve"> </w:t>
      </w:r>
      <w:proofErr w:type="spellStart"/>
      <w:r>
        <w:t>түңілуге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апарады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сезімдер</w:t>
      </w:r>
      <w:proofErr w:type="spellEnd"/>
      <w:r>
        <w:t xml:space="preserve">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құндылықтарға</w:t>
      </w:r>
      <w:proofErr w:type="spellEnd"/>
      <w:r>
        <w:t xml:space="preserve"> </w:t>
      </w:r>
      <w:proofErr w:type="spellStart"/>
      <w:r>
        <w:t>немқұрайлы</w:t>
      </w:r>
      <w:proofErr w:type="spellEnd"/>
      <w:r>
        <w:t xml:space="preserve"> </w:t>
      </w:r>
      <w:proofErr w:type="spellStart"/>
      <w:r>
        <w:t>қарауынан</w:t>
      </w:r>
      <w:proofErr w:type="spellEnd"/>
      <w:r>
        <w:t xml:space="preserve"> </w:t>
      </w:r>
      <w:proofErr w:type="spellStart"/>
      <w:r>
        <w:t>туындайды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жастардың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виртуалды</w:t>
      </w:r>
      <w:proofErr w:type="spellEnd"/>
      <w:r>
        <w:t xml:space="preserve"> </w:t>
      </w:r>
      <w:proofErr w:type="spellStart"/>
      <w:r>
        <w:t>беделге</w:t>
      </w:r>
      <w:proofErr w:type="spellEnd"/>
      <w:r>
        <w:t xml:space="preserve">, </w:t>
      </w:r>
      <w:proofErr w:type="spellStart"/>
      <w:r>
        <w:t>сәнге</w:t>
      </w:r>
      <w:proofErr w:type="spellEnd"/>
      <w:r>
        <w:t xml:space="preserve">,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байлыққа</w:t>
      </w:r>
      <w:proofErr w:type="spellEnd"/>
      <w:r>
        <w:t xml:space="preserve"> </w:t>
      </w:r>
      <w:proofErr w:type="spellStart"/>
      <w:r>
        <w:t>ұмтылу</w:t>
      </w:r>
      <w:proofErr w:type="spellEnd"/>
      <w:r>
        <w:t xml:space="preserve"> –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бағыттың</w:t>
      </w:r>
      <w:proofErr w:type="spellEnd"/>
      <w:r>
        <w:t xml:space="preserve"> </w:t>
      </w:r>
      <w:proofErr w:type="spellStart"/>
      <w:r>
        <w:t>әлсіреуінің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 </w:t>
      </w:r>
      <w:proofErr w:type="spellStart"/>
      <w:r>
        <w:t>көрінісі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уақытша</w:t>
      </w:r>
      <w:proofErr w:type="spellEnd"/>
      <w:r>
        <w:t xml:space="preserve"> </w:t>
      </w:r>
      <w:proofErr w:type="spellStart"/>
      <w:r>
        <w:t>рахатқа</w:t>
      </w:r>
      <w:proofErr w:type="spellEnd"/>
      <w:r>
        <w:t xml:space="preserve"> </w:t>
      </w:r>
      <w:proofErr w:type="spellStart"/>
      <w:r>
        <w:t>жетелеп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ұзақ</w:t>
      </w:r>
      <w:proofErr w:type="spellEnd"/>
      <w:r>
        <w:t xml:space="preserve"> </w:t>
      </w:r>
      <w:proofErr w:type="spellStart"/>
      <w:r>
        <w:t>мерзімді</w:t>
      </w:r>
      <w:proofErr w:type="spellEnd"/>
      <w:r>
        <w:t xml:space="preserve"> </w:t>
      </w:r>
      <w:proofErr w:type="spellStart"/>
      <w:r>
        <w:t>өмірлік</w:t>
      </w:r>
      <w:proofErr w:type="spellEnd"/>
      <w:r>
        <w:t xml:space="preserve"> </w:t>
      </w:r>
      <w:proofErr w:type="spellStart"/>
      <w:r>
        <w:t>қанағаттанушылық</w:t>
      </w:r>
      <w:proofErr w:type="spellEnd"/>
      <w:r>
        <w:t xml:space="preserve"> </w:t>
      </w:r>
      <w:proofErr w:type="spellStart"/>
      <w:r>
        <w:t>сезімін</w:t>
      </w:r>
      <w:proofErr w:type="spellEnd"/>
      <w:r>
        <w:t xml:space="preserve"> </w:t>
      </w:r>
      <w:proofErr w:type="spellStart"/>
      <w:r>
        <w:t>бермейді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өміріне</w:t>
      </w:r>
      <w:proofErr w:type="spellEnd"/>
      <w:r>
        <w:t xml:space="preserve"> </w:t>
      </w:r>
      <w:proofErr w:type="spellStart"/>
      <w:r>
        <w:t>тұрақтылық</w:t>
      </w:r>
      <w:proofErr w:type="spellEnd"/>
      <w:r>
        <w:t xml:space="preserve"> пен </w:t>
      </w:r>
      <w:proofErr w:type="spellStart"/>
      <w:r>
        <w:t>бағыт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өміріне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болуға</w:t>
      </w:r>
      <w:proofErr w:type="spellEnd"/>
      <w:r>
        <w:t xml:space="preserve">, </w:t>
      </w:r>
      <w:proofErr w:type="spellStart"/>
      <w:r>
        <w:t>өзгеге</w:t>
      </w:r>
      <w:proofErr w:type="spellEnd"/>
      <w:r>
        <w:t xml:space="preserve"> </w:t>
      </w:r>
      <w:proofErr w:type="spellStart"/>
      <w:r>
        <w:t>жанашырлық</w:t>
      </w:r>
      <w:proofErr w:type="spellEnd"/>
      <w:r>
        <w:t xml:space="preserve"> </w:t>
      </w:r>
      <w:proofErr w:type="spellStart"/>
      <w:r>
        <w:t>танытуға</w:t>
      </w:r>
      <w:proofErr w:type="spellEnd"/>
      <w:r>
        <w:t xml:space="preserve">, </w:t>
      </w:r>
      <w:proofErr w:type="spellStart"/>
      <w:r>
        <w:t>әділеттілік</w:t>
      </w:r>
      <w:proofErr w:type="spellEnd"/>
      <w:r>
        <w:t xml:space="preserve"> пен </w:t>
      </w:r>
      <w:proofErr w:type="spellStart"/>
      <w:r>
        <w:t>ізгілікке</w:t>
      </w:r>
      <w:proofErr w:type="spellEnd"/>
      <w:r>
        <w:t xml:space="preserve"> </w:t>
      </w:r>
      <w:proofErr w:type="spellStart"/>
      <w:r>
        <w:t>ұмтылуға</w:t>
      </w:r>
      <w:proofErr w:type="spellEnd"/>
      <w:r>
        <w:t xml:space="preserve"> </w:t>
      </w:r>
      <w:proofErr w:type="spellStart"/>
      <w:r>
        <w:t>үйретеді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осы </w:t>
      </w:r>
      <w:proofErr w:type="spellStart"/>
      <w:r>
        <w:t>құндылықтардан</w:t>
      </w:r>
      <w:proofErr w:type="spellEnd"/>
      <w:r>
        <w:t xml:space="preserve"> </w:t>
      </w:r>
      <w:proofErr w:type="spellStart"/>
      <w:r>
        <w:t>айрылса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бос </w:t>
      </w:r>
      <w:proofErr w:type="spellStart"/>
      <w:r>
        <w:t>кеңістікке</w:t>
      </w:r>
      <w:proofErr w:type="spellEnd"/>
      <w:r>
        <w:t xml:space="preserve"> тап </w:t>
      </w:r>
      <w:proofErr w:type="spellStart"/>
      <w:r>
        <w:t>болып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мәнсіздігі</w:t>
      </w:r>
      <w:proofErr w:type="spellEnd"/>
      <w:r>
        <w:t xml:space="preserve"> мен </w:t>
      </w:r>
      <w:proofErr w:type="spellStart"/>
      <w:r>
        <w:t>жалғыздық</w:t>
      </w:r>
      <w:proofErr w:type="spellEnd"/>
      <w:r>
        <w:t xml:space="preserve"> </w:t>
      </w:r>
      <w:proofErr w:type="spellStart"/>
      <w:r>
        <w:t>сезімін</w:t>
      </w:r>
      <w:proofErr w:type="spellEnd"/>
      <w:r>
        <w:t xml:space="preserve"> </w:t>
      </w:r>
      <w:proofErr w:type="spellStart"/>
      <w:r>
        <w:t>бастан</w:t>
      </w:r>
      <w:proofErr w:type="spellEnd"/>
      <w:r>
        <w:t xml:space="preserve"> </w:t>
      </w:r>
      <w:proofErr w:type="spellStart"/>
      <w:r>
        <w:t>кешіреді</w:t>
      </w:r>
      <w:proofErr w:type="spellEnd"/>
      <w:r>
        <w:t xml:space="preserve">. </w:t>
      </w:r>
      <w:proofErr w:type="spellStart"/>
      <w:r>
        <w:t>Дәл</w:t>
      </w:r>
      <w:proofErr w:type="spellEnd"/>
      <w:r>
        <w:t xml:space="preserve"> осы </w:t>
      </w:r>
      <w:proofErr w:type="spellStart"/>
      <w:r>
        <w:t>құбылысты</w:t>
      </w:r>
      <w:proofErr w:type="spellEnd"/>
      <w:r>
        <w:t xml:space="preserve"> </w:t>
      </w:r>
      <w:proofErr w:type="spellStart"/>
      <w:r>
        <w:t>экзистенциалистер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зерттеген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С. Кьеркегор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өміріндегі</w:t>
      </w:r>
      <w:proofErr w:type="spellEnd"/>
      <w:r>
        <w:t xml:space="preserve"> «</w:t>
      </w:r>
      <w:proofErr w:type="spellStart"/>
      <w:r>
        <w:t>сенім</w:t>
      </w:r>
      <w:proofErr w:type="spellEnd"/>
      <w:r>
        <w:t xml:space="preserve"> </w:t>
      </w:r>
      <w:proofErr w:type="spellStart"/>
      <w:r>
        <w:t>секірісін</w:t>
      </w:r>
      <w:proofErr w:type="spellEnd"/>
      <w:r>
        <w:t xml:space="preserve">»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табудың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шарты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санады</w:t>
      </w:r>
      <w:proofErr w:type="spellEnd"/>
      <w:r>
        <w:t xml:space="preserve"> [1]. Ал Ж.-П. Сартр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еркіндігін</w:t>
      </w:r>
      <w:proofErr w:type="spellEnd"/>
      <w:r>
        <w:t xml:space="preserve"> –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жауапкершілігімен</w:t>
      </w:r>
      <w:proofErr w:type="spellEnd"/>
      <w:r>
        <w:t xml:space="preserve">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қойып</w:t>
      </w:r>
      <w:proofErr w:type="spellEnd"/>
      <w:r>
        <w:t xml:space="preserve">,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болмысын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құрастыратынын</w:t>
      </w:r>
      <w:proofErr w:type="spellEnd"/>
      <w:r>
        <w:t xml:space="preserve"> </w:t>
      </w:r>
      <w:proofErr w:type="spellStart"/>
      <w:r>
        <w:t>атап</w:t>
      </w:r>
      <w:proofErr w:type="spellEnd"/>
      <w:r>
        <w:t xml:space="preserve"> </w:t>
      </w:r>
      <w:proofErr w:type="spellStart"/>
      <w:r>
        <w:t>өтті</w:t>
      </w:r>
      <w:proofErr w:type="spellEnd"/>
      <w:r>
        <w:t xml:space="preserve"> [2].</w:t>
      </w:r>
      <w:r w:rsidR="00C6645E">
        <w:rPr>
          <w:lang w:val="kk-KZ"/>
        </w:rP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тек </w:t>
      </w:r>
      <w:proofErr w:type="spellStart"/>
      <w:r>
        <w:t>философиялық</w:t>
      </w:r>
      <w:proofErr w:type="spellEnd"/>
      <w:r>
        <w:t xml:space="preserve"> проблема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дертке</w:t>
      </w:r>
      <w:proofErr w:type="spellEnd"/>
      <w:r>
        <w:t xml:space="preserve"> </w:t>
      </w:r>
      <w:proofErr w:type="spellStart"/>
      <w:r>
        <w:t>айналды</w:t>
      </w:r>
      <w:proofErr w:type="spellEnd"/>
      <w:r>
        <w:t xml:space="preserve">.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адамдар</w:t>
      </w:r>
      <w:proofErr w:type="spellEnd"/>
      <w:r>
        <w:t xml:space="preserve"> депрессия, </w:t>
      </w:r>
      <w:proofErr w:type="spellStart"/>
      <w:r>
        <w:t>жалғыздық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мәнсіздігі</w:t>
      </w:r>
      <w:proofErr w:type="spellEnd"/>
      <w:r>
        <w:t xml:space="preserve">, </w:t>
      </w:r>
      <w:proofErr w:type="spellStart"/>
      <w:r>
        <w:t>мотивацияның</w:t>
      </w:r>
      <w:proofErr w:type="spellEnd"/>
      <w:r>
        <w:t xml:space="preserve"> </w:t>
      </w:r>
      <w:proofErr w:type="spellStart"/>
      <w:r>
        <w:t>төмендеуі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психологиялық</w:t>
      </w:r>
      <w:proofErr w:type="spellEnd"/>
      <w:r>
        <w:t xml:space="preserve"> </w:t>
      </w:r>
      <w:proofErr w:type="spellStart"/>
      <w:r>
        <w:t>қиындықтарға</w:t>
      </w:r>
      <w:proofErr w:type="spellEnd"/>
      <w:r>
        <w:t xml:space="preserve"> тап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құбылыстардың</w:t>
      </w:r>
      <w:proofErr w:type="spellEnd"/>
      <w:r>
        <w:t xml:space="preserve"> </w:t>
      </w:r>
      <w:proofErr w:type="spellStart"/>
      <w:r>
        <w:t>түп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вакуум –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жойылуы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 xml:space="preserve">. Адам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сезіну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жетістіктерге</w:t>
      </w:r>
      <w:proofErr w:type="spellEnd"/>
      <w:r>
        <w:t xml:space="preserve"> </w:t>
      </w:r>
      <w:proofErr w:type="spellStart"/>
      <w:r>
        <w:t>жүгінеді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бос </w:t>
      </w:r>
      <w:proofErr w:type="spellStart"/>
      <w:r>
        <w:t>орынды</w:t>
      </w:r>
      <w:proofErr w:type="spellEnd"/>
      <w:r>
        <w:t xml:space="preserve"> </w:t>
      </w:r>
      <w:proofErr w:type="spellStart"/>
      <w:r>
        <w:t>толтыра</w:t>
      </w:r>
      <w:proofErr w:type="spellEnd"/>
      <w:r>
        <w:t xml:space="preserve"> </w:t>
      </w:r>
      <w:proofErr w:type="spellStart"/>
      <w:r>
        <w:t>алмайды</w:t>
      </w:r>
      <w:proofErr w:type="spellEnd"/>
      <w:r>
        <w:t xml:space="preserve">.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жетістіктерде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қанағатта</w:t>
      </w:r>
      <w:proofErr w:type="spellEnd"/>
      <w:r>
        <w:t xml:space="preserve">, </w:t>
      </w:r>
      <w:proofErr w:type="spellStart"/>
      <w:r>
        <w:t>өз-өзімен</w:t>
      </w:r>
      <w:proofErr w:type="spellEnd"/>
      <w:r>
        <w:t xml:space="preserve"> </w:t>
      </w:r>
      <w:proofErr w:type="spellStart"/>
      <w:r>
        <w:t>үйлесімділікте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түсіну</w:t>
      </w:r>
      <w:proofErr w:type="spellEnd"/>
      <w:r>
        <w:t xml:space="preserve"> –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міндет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әлсіреуінің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себебі</w:t>
      </w:r>
      <w:proofErr w:type="spellEnd"/>
      <w:r>
        <w:t xml:space="preserve"> –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жүйесіндегі</w:t>
      </w:r>
      <w:proofErr w:type="spellEnd"/>
      <w:r>
        <w:t xml:space="preserve"> </w:t>
      </w:r>
      <w:proofErr w:type="spellStart"/>
      <w:r>
        <w:t>бағыттың</w:t>
      </w:r>
      <w:proofErr w:type="spellEnd"/>
      <w:r>
        <w:t xml:space="preserve"> </w:t>
      </w:r>
      <w:proofErr w:type="spellStart"/>
      <w:r>
        <w:t>өзгеруі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прагматикалық</w:t>
      </w:r>
      <w:proofErr w:type="spellEnd"/>
      <w:r>
        <w:t xml:space="preserve"> </w:t>
      </w:r>
      <w:proofErr w:type="spellStart"/>
      <w:r>
        <w:t>мақсаттарға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: студент тек маман </w:t>
      </w:r>
      <w:proofErr w:type="spellStart"/>
      <w:r>
        <w:t>болуға</w:t>
      </w:r>
      <w:proofErr w:type="spellEnd"/>
      <w:r>
        <w:t xml:space="preserve">, </w:t>
      </w:r>
      <w:proofErr w:type="spellStart"/>
      <w:r>
        <w:t>табыс</w:t>
      </w:r>
      <w:proofErr w:type="spellEnd"/>
      <w:r>
        <w:t xml:space="preserve"> </w:t>
      </w:r>
      <w:proofErr w:type="spellStart"/>
      <w:r>
        <w:t>табуға</w:t>
      </w:r>
      <w:proofErr w:type="spellEnd"/>
      <w:r>
        <w:t xml:space="preserve">, </w:t>
      </w:r>
      <w:proofErr w:type="spellStart"/>
      <w:r>
        <w:t>нарыққа</w:t>
      </w:r>
      <w:proofErr w:type="spellEnd"/>
      <w:r>
        <w:t xml:space="preserve"> </w:t>
      </w:r>
      <w:proofErr w:type="spellStart"/>
      <w:r>
        <w:t>бейімделуге</w:t>
      </w:r>
      <w:proofErr w:type="spellEnd"/>
      <w:r>
        <w:t xml:space="preserve"> </w:t>
      </w:r>
      <w:proofErr w:type="spellStart"/>
      <w:r>
        <w:t>үйренеді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адамгершілік</w:t>
      </w:r>
      <w:proofErr w:type="spellEnd"/>
      <w:r>
        <w:t xml:space="preserve">, </w:t>
      </w:r>
      <w:proofErr w:type="spellStart"/>
      <w:r>
        <w:t>руханият</w:t>
      </w:r>
      <w:proofErr w:type="spellEnd"/>
      <w:r>
        <w:t xml:space="preserve">, </w:t>
      </w:r>
      <w:proofErr w:type="spellStart"/>
      <w:r>
        <w:t>мәдениет</w:t>
      </w:r>
      <w:proofErr w:type="spellEnd"/>
      <w:r>
        <w:t xml:space="preserve">,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түсінік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орынға</w:t>
      </w:r>
      <w:proofErr w:type="spellEnd"/>
      <w:r>
        <w:t xml:space="preserve"> </w:t>
      </w:r>
      <w:proofErr w:type="spellStart"/>
      <w:r>
        <w:t>ысырылды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жас</w:t>
      </w:r>
      <w:proofErr w:type="spellEnd"/>
      <w:r>
        <w:t xml:space="preserve"> </w:t>
      </w:r>
      <w:proofErr w:type="spellStart"/>
      <w:r>
        <w:t>ұрпақ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жетістікке</w:t>
      </w:r>
      <w:proofErr w:type="spellEnd"/>
      <w:r>
        <w:t xml:space="preserve"> </w:t>
      </w:r>
      <w:proofErr w:type="spellStart"/>
      <w:r>
        <w:t>жетуді</w:t>
      </w:r>
      <w:proofErr w:type="spellEnd"/>
      <w:r>
        <w:t xml:space="preserve">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қабылдайды</w:t>
      </w:r>
      <w:proofErr w:type="spellEnd"/>
      <w:r>
        <w:t xml:space="preserve">. Ал </w:t>
      </w:r>
      <w:proofErr w:type="spellStart"/>
      <w:r>
        <w:t>рухани</w:t>
      </w:r>
      <w:proofErr w:type="spellEnd"/>
      <w:r>
        <w:t xml:space="preserve"> даму, </w:t>
      </w:r>
      <w:proofErr w:type="spellStart"/>
      <w:r>
        <w:t>өзін-өзі</w:t>
      </w:r>
      <w:proofErr w:type="spellEnd"/>
      <w:r>
        <w:t xml:space="preserve"> </w:t>
      </w:r>
      <w:proofErr w:type="spellStart"/>
      <w:r>
        <w:t>тану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назардан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қалады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үрдістің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мәдениетті</w:t>
      </w:r>
      <w:proofErr w:type="spellEnd"/>
      <w:r>
        <w:t xml:space="preserve"> </w:t>
      </w:r>
      <w:proofErr w:type="spellStart"/>
      <w:r>
        <w:t>қалыптастыру</w:t>
      </w:r>
      <w:proofErr w:type="spellEnd"/>
      <w:r>
        <w:t xml:space="preserve">,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құндылықтарды</w:t>
      </w:r>
      <w:proofErr w:type="spellEnd"/>
      <w:r>
        <w:t xml:space="preserve"> </w:t>
      </w:r>
      <w:proofErr w:type="spellStart"/>
      <w:r>
        <w:t>жаңғырту</w:t>
      </w:r>
      <w:proofErr w:type="spellEnd"/>
      <w:r>
        <w:t xml:space="preserve">, </w:t>
      </w:r>
      <w:proofErr w:type="spellStart"/>
      <w:r>
        <w:t>дін</w:t>
      </w:r>
      <w:proofErr w:type="spellEnd"/>
      <w:r>
        <w:t xml:space="preserve"> мен </w:t>
      </w:r>
      <w:proofErr w:type="spellStart"/>
      <w:r>
        <w:t>моральдың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өміріндегі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қарастыру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халқының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мұрасы</w:t>
      </w:r>
      <w:proofErr w:type="spellEnd"/>
      <w:r>
        <w:t xml:space="preserve"> – </w:t>
      </w:r>
      <w:proofErr w:type="spellStart"/>
      <w:r>
        <w:t>бұл</w:t>
      </w:r>
      <w:proofErr w:type="spellEnd"/>
      <w:r>
        <w:t xml:space="preserve"> тек </w:t>
      </w:r>
      <w:proofErr w:type="spellStart"/>
      <w:r>
        <w:t>өткеннің</w:t>
      </w:r>
      <w:proofErr w:type="spellEnd"/>
      <w:r>
        <w:t xml:space="preserve"> </w:t>
      </w:r>
      <w:proofErr w:type="spellStart"/>
      <w:r>
        <w:t>естелігі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</w:t>
      </w:r>
      <w:proofErr w:type="spellEnd"/>
      <w:r>
        <w:t xml:space="preserve"> </w:t>
      </w:r>
      <w:proofErr w:type="spellStart"/>
      <w:r>
        <w:t>адамына</w:t>
      </w:r>
      <w:proofErr w:type="spellEnd"/>
      <w:r>
        <w:t xml:space="preserve"> </w:t>
      </w:r>
      <w:proofErr w:type="spellStart"/>
      <w:r>
        <w:t>бағыт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. </w:t>
      </w:r>
      <w:proofErr w:type="spellStart"/>
      <w:r>
        <w:t>Абайдың</w:t>
      </w:r>
      <w:proofErr w:type="spellEnd"/>
      <w:r>
        <w:t xml:space="preserve"> “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” </w:t>
      </w:r>
      <w:proofErr w:type="spellStart"/>
      <w:r>
        <w:t>концепциясы</w:t>
      </w:r>
      <w:proofErr w:type="spellEnd"/>
      <w:r>
        <w:t xml:space="preserve">, </w:t>
      </w:r>
      <w:proofErr w:type="spellStart"/>
      <w:r>
        <w:t>Шәкәрімнің</w:t>
      </w:r>
      <w:proofErr w:type="spellEnd"/>
      <w:r>
        <w:t xml:space="preserve"> ар-</w:t>
      </w:r>
      <w:proofErr w:type="spellStart"/>
      <w:r>
        <w:t>ұждан</w:t>
      </w:r>
      <w:proofErr w:type="spellEnd"/>
      <w:r>
        <w:t xml:space="preserve"> </w:t>
      </w:r>
      <w:proofErr w:type="spellStart"/>
      <w:r>
        <w:t>философиясы</w:t>
      </w:r>
      <w:proofErr w:type="spellEnd"/>
      <w:r>
        <w:t xml:space="preserve">, </w:t>
      </w:r>
      <w:proofErr w:type="spellStart"/>
      <w:r>
        <w:t>әл-Фарабидің</w:t>
      </w:r>
      <w:proofErr w:type="spellEnd"/>
      <w:r>
        <w:t xml:space="preserve"> </w:t>
      </w:r>
      <w:proofErr w:type="spellStart"/>
      <w:r>
        <w:t>ізгі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идеясы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дағдарысқа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тұра</w:t>
      </w:r>
      <w:proofErr w:type="spellEnd"/>
      <w:r>
        <w:t xml:space="preserve"> </w:t>
      </w:r>
      <w:proofErr w:type="spellStart"/>
      <w:r>
        <w:t>алатын</w:t>
      </w:r>
      <w:proofErr w:type="spellEnd"/>
      <w:r>
        <w:t xml:space="preserve"> </w:t>
      </w:r>
      <w:proofErr w:type="spellStart"/>
      <w:r>
        <w:t>ілімдер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әлемін</w:t>
      </w:r>
      <w:proofErr w:type="spellEnd"/>
      <w:r>
        <w:t xml:space="preserve"> </w:t>
      </w:r>
      <w:proofErr w:type="spellStart"/>
      <w:r>
        <w:t>тазартуға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үйлесімге</w:t>
      </w:r>
      <w:proofErr w:type="spellEnd"/>
      <w:r>
        <w:t xml:space="preserve"> </w:t>
      </w:r>
      <w:proofErr w:type="spellStart"/>
      <w:r>
        <w:t>жетуге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>.</w:t>
      </w:r>
      <w:r w:rsidRPr="003359B5"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жаңғырудың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қыры</w:t>
      </w:r>
      <w:proofErr w:type="spellEnd"/>
      <w:r>
        <w:t xml:space="preserve"> –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еркіндігін</w:t>
      </w:r>
      <w:proofErr w:type="spellEnd"/>
      <w:r>
        <w:t xml:space="preserve"> </w:t>
      </w:r>
      <w:proofErr w:type="spellStart"/>
      <w:r>
        <w:t>қалыптастыру</w:t>
      </w:r>
      <w:proofErr w:type="spellEnd"/>
      <w:r>
        <w:t xml:space="preserve">. Экзистенциалист </w:t>
      </w:r>
      <w:proofErr w:type="spellStart"/>
      <w:r>
        <w:t>философтар</w:t>
      </w:r>
      <w:proofErr w:type="spellEnd"/>
      <w:r>
        <w:t xml:space="preserve">, </w:t>
      </w:r>
      <w:proofErr w:type="spellStart"/>
      <w:r>
        <w:t>соның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Сартр мен Камю,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еркіндігін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қабілетінде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айтқан</w:t>
      </w:r>
      <w:proofErr w:type="spellEnd"/>
      <w:r>
        <w:t xml:space="preserve">.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кемелдену</w:t>
      </w:r>
      <w:proofErr w:type="spellEnd"/>
      <w:r>
        <w:t xml:space="preserve"> –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өміріңе</w:t>
      </w:r>
      <w:proofErr w:type="spellEnd"/>
      <w:r>
        <w:t xml:space="preserve"> </w:t>
      </w:r>
      <w:proofErr w:type="spellStart"/>
      <w:r>
        <w:t>жауапкершілікпен</w:t>
      </w:r>
      <w:proofErr w:type="spellEnd"/>
      <w:r>
        <w:t xml:space="preserve"> </w:t>
      </w:r>
      <w:proofErr w:type="spellStart"/>
      <w:r>
        <w:t>қарау</w:t>
      </w:r>
      <w:proofErr w:type="spellEnd"/>
      <w:r>
        <w:t xml:space="preserve">,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әрекеттеріңнің</w:t>
      </w:r>
      <w:proofErr w:type="spellEnd"/>
      <w:r>
        <w:t xml:space="preserve"> </w:t>
      </w:r>
      <w:proofErr w:type="spellStart"/>
      <w:r>
        <w:t>салдарын</w:t>
      </w:r>
      <w:proofErr w:type="spellEnd"/>
      <w:r>
        <w:t xml:space="preserve"> </w:t>
      </w:r>
      <w:proofErr w:type="spellStart"/>
      <w:r>
        <w:t>түсіну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тұрғыда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жиі</w:t>
      </w:r>
      <w:proofErr w:type="spellEnd"/>
      <w:r>
        <w:t xml:space="preserve"> </w:t>
      </w:r>
      <w:proofErr w:type="spellStart"/>
      <w:r>
        <w:t>кездесетін</w:t>
      </w:r>
      <w:proofErr w:type="spellEnd"/>
      <w:r>
        <w:t xml:space="preserve"> проблема – </w:t>
      </w:r>
      <w:proofErr w:type="spellStart"/>
      <w:r>
        <w:t>еркіндікті</w:t>
      </w:r>
      <w:proofErr w:type="spellEnd"/>
      <w:r>
        <w:t xml:space="preserve"> </w:t>
      </w:r>
      <w:proofErr w:type="spellStart"/>
      <w:r>
        <w:t>жауапкершіліктен</w:t>
      </w:r>
      <w:proofErr w:type="spellEnd"/>
      <w:r>
        <w:t xml:space="preserve"> </w:t>
      </w:r>
      <w:proofErr w:type="spellStart"/>
      <w:r>
        <w:t>ажыратып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. Адам </w:t>
      </w:r>
      <w:proofErr w:type="spellStart"/>
      <w:r>
        <w:t>өзін</w:t>
      </w:r>
      <w:proofErr w:type="spellEnd"/>
      <w:r>
        <w:t xml:space="preserve"> «</w:t>
      </w:r>
      <w:proofErr w:type="spellStart"/>
      <w:r>
        <w:t>еркінмін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санайды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еркіндік</w:t>
      </w:r>
      <w:proofErr w:type="spellEnd"/>
      <w:r>
        <w:t xml:space="preserve"> </w:t>
      </w:r>
      <w:proofErr w:type="spellStart"/>
      <w:r>
        <w:t>көбінесе</w:t>
      </w:r>
      <w:proofErr w:type="spellEnd"/>
      <w:r>
        <w:t xml:space="preserve"> </w:t>
      </w:r>
      <w:proofErr w:type="spellStart"/>
      <w:r>
        <w:t>тұтынушылық</w:t>
      </w:r>
      <w:proofErr w:type="spellEnd"/>
      <w:r>
        <w:t xml:space="preserve">, </w:t>
      </w:r>
      <w:proofErr w:type="spellStart"/>
      <w:r>
        <w:t>нәпсілік</w:t>
      </w:r>
      <w:proofErr w:type="spellEnd"/>
      <w:r>
        <w:t xml:space="preserve"> </w:t>
      </w:r>
      <w:proofErr w:type="spellStart"/>
      <w:r>
        <w:t>қалау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көрінеді</w:t>
      </w:r>
      <w:proofErr w:type="spellEnd"/>
      <w:r>
        <w:t xml:space="preserve">.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еркіндік</w:t>
      </w:r>
      <w:proofErr w:type="spellEnd"/>
      <w:r>
        <w:t xml:space="preserve">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өзіңнің</w:t>
      </w:r>
      <w:proofErr w:type="spellEnd"/>
      <w:r>
        <w:t xml:space="preserve"> </w:t>
      </w:r>
      <w:proofErr w:type="spellStart"/>
      <w:r>
        <w:t>адамдық</w:t>
      </w:r>
      <w:proofErr w:type="spellEnd"/>
      <w:r>
        <w:t xml:space="preserve"> </w:t>
      </w:r>
      <w:proofErr w:type="spellStart"/>
      <w:r>
        <w:t>болмысыңды</w:t>
      </w:r>
      <w:proofErr w:type="spellEnd"/>
      <w:r>
        <w:t xml:space="preserve"> </w:t>
      </w:r>
      <w:proofErr w:type="spellStart"/>
      <w:r>
        <w:t>сезіну</w:t>
      </w:r>
      <w:proofErr w:type="spellEnd"/>
      <w:r>
        <w:t>, ар-</w:t>
      </w:r>
      <w:proofErr w:type="spellStart"/>
      <w:r>
        <w:t>ұжданыңмен</w:t>
      </w:r>
      <w:proofErr w:type="spellEnd"/>
      <w:r>
        <w:t xml:space="preserve"> </w:t>
      </w:r>
      <w:proofErr w:type="spellStart"/>
      <w:r>
        <w:t>үйлесімді</w:t>
      </w:r>
      <w:proofErr w:type="spellEnd"/>
      <w:r>
        <w:t xml:space="preserve">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сүру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дағдарыстың</w:t>
      </w:r>
      <w:proofErr w:type="spellEnd"/>
      <w:r>
        <w:t xml:space="preserve"> </w:t>
      </w:r>
      <w:proofErr w:type="spellStart"/>
      <w:r>
        <w:t>көріністерінің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—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жалғыздық</w:t>
      </w:r>
      <w:proofErr w:type="spellEnd"/>
      <w:r>
        <w:t xml:space="preserve"> </w:t>
      </w:r>
      <w:proofErr w:type="spellStart"/>
      <w:r>
        <w:t>сезімі</w:t>
      </w:r>
      <w:proofErr w:type="spellEnd"/>
      <w:r>
        <w:t xml:space="preserve">. Адам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lastRenderedPageBreak/>
        <w:t>бұрынғыдан</w:t>
      </w:r>
      <w:proofErr w:type="spellEnd"/>
      <w:r>
        <w:t xml:space="preserve"> да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орната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әлемінде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бұрынғыдан</w:t>
      </w:r>
      <w:proofErr w:type="spellEnd"/>
      <w:r>
        <w:t xml:space="preserve"> да </w:t>
      </w:r>
      <w:proofErr w:type="spellStart"/>
      <w:r>
        <w:t>жалғыз</w:t>
      </w:r>
      <w:proofErr w:type="spellEnd"/>
      <w:r>
        <w:t xml:space="preserve">.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желілердегі</w:t>
      </w:r>
      <w:proofErr w:type="spellEnd"/>
      <w:r>
        <w:t xml:space="preserve"> </w:t>
      </w:r>
      <w:proofErr w:type="spellStart"/>
      <w:r>
        <w:t>виртуалды</w:t>
      </w:r>
      <w:proofErr w:type="spellEnd"/>
      <w:r>
        <w:t xml:space="preserve"> </w:t>
      </w:r>
      <w:proofErr w:type="spellStart"/>
      <w:r>
        <w:t>қатынастар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адами</w:t>
      </w:r>
      <w:proofErr w:type="spellEnd"/>
      <w:r>
        <w:t xml:space="preserve"> </w:t>
      </w:r>
      <w:proofErr w:type="spellStart"/>
      <w:r>
        <w:t>байланыстарды</w:t>
      </w:r>
      <w:proofErr w:type="spellEnd"/>
      <w:r>
        <w:t xml:space="preserve"> </w:t>
      </w:r>
      <w:proofErr w:type="spellStart"/>
      <w:r>
        <w:t>алмастыра</w:t>
      </w:r>
      <w:proofErr w:type="spellEnd"/>
      <w:r>
        <w:t xml:space="preserve"> </w:t>
      </w:r>
      <w:proofErr w:type="spellStart"/>
      <w:r>
        <w:t>алмайды</w:t>
      </w:r>
      <w:proofErr w:type="spellEnd"/>
      <w:r>
        <w:t xml:space="preserve">.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жалғыздығы</w:t>
      </w:r>
      <w:proofErr w:type="spellEnd"/>
      <w:r>
        <w:t xml:space="preserve"> —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мәдениеттің</w:t>
      </w:r>
      <w:proofErr w:type="spellEnd"/>
      <w:r>
        <w:t xml:space="preserve"> </w:t>
      </w:r>
      <w:proofErr w:type="spellStart"/>
      <w:r>
        <w:t>төмендеуінің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әлемін</w:t>
      </w:r>
      <w:proofErr w:type="spellEnd"/>
      <w:r>
        <w:t xml:space="preserve"> </w:t>
      </w:r>
      <w:proofErr w:type="spellStart"/>
      <w:r>
        <w:t>толтырудың</w:t>
      </w:r>
      <w:proofErr w:type="spellEnd"/>
      <w:r>
        <w:t xml:space="preserve"> </w:t>
      </w:r>
      <w:proofErr w:type="spellStart"/>
      <w:r>
        <w:t>бірден-бір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 —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ізденіс</w:t>
      </w:r>
      <w:proofErr w:type="spellEnd"/>
      <w:r>
        <w:t xml:space="preserve">, </w:t>
      </w:r>
      <w:proofErr w:type="spellStart"/>
      <w:r>
        <w:t>өнер</w:t>
      </w:r>
      <w:proofErr w:type="spellEnd"/>
      <w:r>
        <w:t xml:space="preserve"> мен </w:t>
      </w:r>
      <w:proofErr w:type="spellStart"/>
      <w:r>
        <w:t>мәдениетке</w:t>
      </w:r>
      <w:proofErr w:type="spellEnd"/>
      <w:r>
        <w:t xml:space="preserve"> бет </w:t>
      </w:r>
      <w:proofErr w:type="spellStart"/>
      <w:r>
        <w:t>бұру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Өнер</w:t>
      </w:r>
      <w:proofErr w:type="spellEnd"/>
      <w:r>
        <w:t xml:space="preserve"> мен </w:t>
      </w:r>
      <w:proofErr w:type="spellStart"/>
      <w:r>
        <w:t>әдебиет</w:t>
      </w:r>
      <w:proofErr w:type="spellEnd"/>
      <w:r>
        <w:t xml:space="preserve"> —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көрінісі</w:t>
      </w:r>
      <w:proofErr w:type="spellEnd"/>
      <w:r>
        <w:t xml:space="preserve">. </w:t>
      </w:r>
      <w:proofErr w:type="spellStart"/>
      <w:r>
        <w:t>Әдеби</w:t>
      </w:r>
      <w:proofErr w:type="spellEnd"/>
      <w:r>
        <w:t xml:space="preserve"> </w:t>
      </w:r>
      <w:proofErr w:type="spellStart"/>
      <w:r>
        <w:t>шығармалар</w:t>
      </w:r>
      <w:proofErr w:type="spellEnd"/>
      <w:r>
        <w:t xml:space="preserve"> мен </w:t>
      </w:r>
      <w:proofErr w:type="spellStart"/>
      <w:r>
        <w:t>өнер</w:t>
      </w:r>
      <w:proofErr w:type="spellEnd"/>
      <w:r>
        <w:t xml:space="preserve"> </w:t>
      </w:r>
      <w:proofErr w:type="spellStart"/>
      <w:r>
        <w:t>туындылары</w:t>
      </w:r>
      <w:proofErr w:type="spellEnd"/>
      <w:r>
        <w:t xml:space="preserve"> </w:t>
      </w:r>
      <w:proofErr w:type="spellStart"/>
      <w:r>
        <w:t>адамға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өмірін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, </w:t>
      </w:r>
      <w:proofErr w:type="spellStart"/>
      <w:r>
        <w:t>эмоцияларын</w:t>
      </w:r>
      <w:proofErr w:type="spellEnd"/>
      <w:r>
        <w:t xml:space="preserve"> </w:t>
      </w:r>
      <w:proofErr w:type="spellStart"/>
      <w:r>
        <w:t>тануға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Достоевскийдің</w:t>
      </w:r>
      <w:proofErr w:type="spellEnd"/>
      <w:r>
        <w:t xml:space="preserve"> </w:t>
      </w:r>
      <w:proofErr w:type="spellStart"/>
      <w:r>
        <w:t>кейіпкерлері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дағдарысты</w:t>
      </w:r>
      <w:proofErr w:type="spellEnd"/>
      <w:r>
        <w:t xml:space="preserve"> </w:t>
      </w:r>
      <w:proofErr w:type="spellStart"/>
      <w:r>
        <w:t>бастан</w:t>
      </w:r>
      <w:proofErr w:type="spellEnd"/>
      <w:r>
        <w:t xml:space="preserve"> </w:t>
      </w:r>
      <w:proofErr w:type="spellStart"/>
      <w:r>
        <w:t>кешіп</w:t>
      </w:r>
      <w:proofErr w:type="spellEnd"/>
      <w:r>
        <w:t xml:space="preserve">,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болмысының</w:t>
      </w:r>
      <w:proofErr w:type="spellEnd"/>
      <w:r>
        <w:t xml:space="preserve">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табиғатын</w:t>
      </w:r>
      <w:proofErr w:type="spellEnd"/>
      <w:r>
        <w:t xml:space="preserve"> </w:t>
      </w:r>
      <w:proofErr w:type="spellStart"/>
      <w:r>
        <w:t>ашады</w:t>
      </w:r>
      <w:proofErr w:type="spellEnd"/>
      <w:r>
        <w:t xml:space="preserve">.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әдебиетінде</w:t>
      </w:r>
      <w:proofErr w:type="spellEnd"/>
      <w:r>
        <w:t xml:space="preserve"> де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тақырып</w:t>
      </w:r>
      <w:proofErr w:type="spellEnd"/>
      <w:r>
        <w:t xml:space="preserve"> </w:t>
      </w:r>
      <w:proofErr w:type="spellStart"/>
      <w:r>
        <w:t>кеңінен</w:t>
      </w:r>
      <w:proofErr w:type="spellEnd"/>
      <w:r>
        <w:t xml:space="preserve"> </w:t>
      </w:r>
      <w:proofErr w:type="spellStart"/>
      <w:r>
        <w:t>қозғалған</w:t>
      </w:r>
      <w:proofErr w:type="spellEnd"/>
      <w:r>
        <w:t xml:space="preserve">. </w:t>
      </w:r>
      <w:proofErr w:type="spellStart"/>
      <w:r>
        <w:t>Мұхтар</w:t>
      </w:r>
      <w:proofErr w:type="spellEnd"/>
      <w:r>
        <w:t xml:space="preserve"> </w:t>
      </w:r>
      <w:proofErr w:type="spellStart"/>
      <w:r>
        <w:t>Әуезовтің</w:t>
      </w:r>
      <w:proofErr w:type="spellEnd"/>
      <w:r>
        <w:t xml:space="preserve"> «Абай </w:t>
      </w:r>
      <w:proofErr w:type="spellStart"/>
      <w:r>
        <w:t>жолы</w:t>
      </w:r>
      <w:proofErr w:type="spellEnd"/>
      <w:r>
        <w:t xml:space="preserve">» </w:t>
      </w:r>
      <w:proofErr w:type="spellStart"/>
      <w:r>
        <w:t>романында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ізденіс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түсіну</w:t>
      </w:r>
      <w:proofErr w:type="spellEnd"/>
      <w:r>
        <w:t xml:space="preserve"> </w:t>
      </w:r>
      <w:proofErr w:type="spellStart"/>
      <w:r>
        <w:t>жолындағы</w:t>
      </w:r>
      <w:proofErr w:type="spellEnd"/>
      <w:r>
        <w:t xml:space="preserve"> </w:t>
      </w:r>
      <w:proofErr w:type="spellStart"/>
      <w:r>
        <w:t>күрес</w:t>
      </w:r>
      <w:proofErr w:type="spellEnd"/>
      <w:r>
        <w:t xml:space="preserve"> </w:t>
      </w:r>
      <w:proofErr w:type="spellStart"/>
      <w:r>
        <w:t>көрініс</w:t>
      </w:r>
      <w:proofErr w:type="spellEnd"/>
      <w:r>
        <w:t xml:space="preserve"> </w:t>
      </w:r>
      <w:proofErr w:type="spellStart"/>
      <w:r>
        <w:t>табады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туындылар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өмірі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ойлануға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өсуге</w:t>
      </w:r>
      <w:proofErr w:type="spellEnd"/>
      <w:r>
        <w:t xml:space="preserve"> </w:t>
      </w:r>
      <w:proofErr w:type="spellStart"/>
      <w:r>
        <w:t>жетелейді</w:t>
      </w:r>
      <w:proofErr w:type="spellEnd"/>
      <w:r>
        <w:t>.</w:t>
      </w:r>
      <w:r w:rsidR="00C6645E">
        <w:rPr>
          <w:lang w:val="kk-KZ"/>
        </w:rP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әлсіреуі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бағдарын</w:t>
      </w:r>
      <w:proofErr w:type="spellEnd"/>
      <w:r>
        <w:t xml:space="preserve"> </w:t>
      </w:r>
      <w:proofErr w:type="spellStart"/>
      <w:r>
        <w:t>жоғалтуымен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жүреді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прагматизм мен материализм </w:t>
      </w:r>
      <w:proofErr w:type="spellStart"/>
      <w:r>
        <w:t>үстемдік</w:t>
      </w:r>
      <w:proofErr w:type="spellEnd"/>
      <w:r>
        <w:t xml:space="preserve"> </w:t>
      </w:r>
      <w:proofErr w:type="spellStart"/>
      <w:r>
        <w:t>еткендіктен</w:t>
      </w:r>
      <w:proofErr w:type="spellEnd"/>
      <w:r>
        <w:t>, ар-</w:t>
      </w:r>
      <w:proofErr w:type="spellStart"/>
      <w:r>
        <w:t>ождан</w:t>
      </w:r>
      <w:proofErr w:type="spellEnd"/>
      <w:r>
        <w:t xml:space="preserve">, </w:t>
      </w:r>
      <w:proofErr w:type="spellStart"/>
      <w:r>
        <w:t>ұят</w:t>
      </w:r>
      <w:proofErr w:type="spellEnd"/>
      <w:r>
        <w:t xml:space="preserve">, </w:t>
      </w:r>
      <w:proofErr w:type="spellStart"/>
      <w:r>
        <w:t>мейірім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ұғымдар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орынға</w:t>
      </w:r>
      <w:proofErr w:type="spellEnd"/>
      <w:r>
        <w:t xml:space="preserve"> </w:t>
      </w:r>
      <w:proofErr w:type="spellStart"/>
      <w:r>
        <w:t>ығысып</w:t>
      </w:r>
      <w:proofErr w:type="spellEnd"/>
      <w:r>
        <w:t xml:space="preserve"> </w:t>
      </w:r>
      <w:proofErr w:type="spellStart"/>
      <w:r>
        <w:t>барады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рухының</w:t>
      </w:r>
      <w:proofErr w:type="spellEnd"/>
      <w:r>
        <w:t xml:space="preserve"> </w:t>
      </w:r>
      <w:proofErr w:type="spellStart"/>
      <w:r>
        <w:t>негізі</w:t>
      </w:r>
      <w:proofErr w:type="spellEnd"/>
      <w:r>
        <w:t xml:space="preserve"> – осы </w:t>
      </w:r>
      <w:proofErr w:type="spellStart"/>
      <w:r>
        <w:t>қасиеттер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өлшемін</w:t>
      </w:r>
      <w:proofErr w:type="spellEnd"/>
      <w:r>
        <w:t xml:space="preserve"> </w:t>
      </w:r>
      <w:proofErr w:type="spellStart"/>
      <w:r>
        <w:t>жоғалтса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адамдық</w:t>
      </w:r>
      <w:proofErr w:type="spellEnd"/>
      <w:r>
        <w:t xml:space="preserve"> </w:t>
      </w:r>
      <w:proofErr w:type="spellStart"/>
      <w:r>
        <w:t>табиғатынан</w:t>
      </w:r>
      <w:proofErr w:type="spellEnd"/>
      <w:r>
        <w:t xml:space="preserve"> </w:t>
      </w:r>
      <w:proofErr w:type="spellStart"/>
      <w:r>
        <w:t>алыстайды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тек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бүкіл</w:t>
      </w:r>
      <w:proofErr w:type="spellEnd"/>
      <w:r>
        <w:t xml:space="preserve"> </w:t>
      </w:r>
      <w:proofErr w:type="spellStart"/>
      <w:r>
        <w:t>өркениеттің</w:t>
      </w:r>
      <w:proofErr w:type="spellEnd"/>
      <w:r>
        <w:t xml:space="preserve"> </w:t>
      </w:r>
      <w:proofErr w:type="spellStart"/>
      <w:r>
        <w:t>дағдарысына</w:t>
      </w:r>
      <w:proofErr w:type="spellEnd"/>
      <w:r>
        <w:t xml:space="preserve"> </w:t>
      </w:r>
      <w:proofErr w:type="spellStart"/>
      <w:r>
        <w:t>айналады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мен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</w:t>
      </w:r>
      <w:proofErr w:type="spellEnd"/>
      <w:r>
        <w:t xml:space="preserve"> </w:t>
      </w:r>
      <w:proofErr w:type="spellStart"/>
      <w:r>
        <w:t>мәселесін</w:t>
      </w:r>
      <w:proofErr w:type="spellEnd"/>
      <w:r>
        <w:t xml:space="preserve"> тек </w:t>
      </w:r>
      <w:proofErr w:type="spellStart"/>
      <w:r>
        <w:t>философиялық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да </w:t>
      </w:r>
      <w:proofErr w:type="spellStart"/>
      <w:r>
        <w:t>талдауға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табыс</w:t>
      </w:r>
      <w:proofErr w:type="spellEnd"/>
      <w:r>
        <w:t xml:space="preserve"> пен </w:t>
      </w:r>
      <w:proofErr w:type="spellStart"/>
      <w:r>
        <w:t>мансап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мақсатқа</w:t>
      </w:r>
      <w:proofErr w:type="spellEnd"/>
      <w:r>
        <w:t xml:space="preserve"> </w:t>
      </w:r>
      <w:proofErr w:type="spellStart"/>
      <w:r>
        <w:t>айналған</w:t>
      </w:r>
      <w:proofErr w:type="spellEnd"/>
      <w:r>
        <w:t xml:space="preserve">. Адам </w:t>
      </w:r>
      <w:proofErr w:type="spellStart"/>
      <w:r>
        <w:t>өзін</w:t>
      </w:r>
      <w:proofErr w:type="spellEnd"/>
      <w:r>
        <w:t xml:space="preserve"> тек </w:t>
      </w:r>
      <w:proofErr w:type="spellStart"/>
      <w:r>
        <w:t>жетістігімен</w:t>
      </w:r>
      <w:proofErr w:type="spellEnd"/>
      <w:r>
        <w:t xml:space="preserve"> </w:t>
      </w:r>
      <w:proofErr w:type="spellStart"/>
      <w:r>
        <w:t>өлшейді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өлшем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өмірді</w:t>
      </w:r>
      <w:proofErr w:type="spellEnd"/>
      <w:r>
        <w:t xml:space="preserve"> </w:t>
      </w:r>
      <w:proofErr w:type="spellStart"/>
      <w:r>
        <w:t>қамтымайды</w:t>
      </w:r>
      <w:proofErr w:type="spellEnd"/>
      <w:r>
        <w:t xml:space="preserve">.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адамдар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мәртебеге</w:t>
      </w:r>
      <w:proofErr w:type="spellEnd"/>
      <w:r>
        <w:t xml:space="preserve"> </w:t>
      </w:r>
      <w:proofErr w:type="spellStart"/>
      <w:r>
        <w:t>жеткенімен</w:t>
      </w:r>
      <w:proofErr w:type="spellEnd"/>
      <w:r>
        <w:t xml:space="preserve">, </w:t>
      </w:r>
      <w:proofErr w:type="spellStart"/>
      <w:r>
        <w:t>ішкі</w:t>
      </w:r>
      <w:proofErr w:type="spellEnd"/>
      <w:r>
        <w:t xml:space="preserve"> бос </w:t>
      </w:r>
      <w:proofErr w:type="spellStart"/>
      <w:r>
        <w:t>кеңістік</w:t>
      </w:r>
      <w:proofErr w:type="spellEnd"/>
      <w:r>
        <w:t xml:space="preserve"> пен </w:t>
      </w:r>
      <w:proofErr w:type="spellStart"/>
      <w:r>
        <w:t>мәнсіздік</w:t>
      </w:r>
      <w:proofErr w:type="spellEnd"/>
      <w:r>
        <w:t xml:space="preserve"> </w:t>
      </w:r>
      <w:proofErr w:type="spellStart"/>
      <w:r>
        <w:t>сезімінен</w:t>
      </w:r>
      <w:proofErr w:type="spellEnd"/>
      <w:r>
        <w:t xml:space="preserve"> </w:t>
      </w:r>
      <w:proofErr w:type="spellStart"/>
      <w:r>
        <w:t>арыла</w:t>
      </w:r>
      <w:proofErr w:type="spellEnd"/>
      <w:r>
        <w:t xml:space="preserve"> </w:t>
      </w:r>
      <w:proofErr w:type="spellStart"/>
      <w:r>
        <w:t>алмайды</w:t>
      </w:r>
      <w:proofErr w:type="spellEnd"/>
      <w:r>
        <w:t xml:space="preserve">.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бақыт</w:t>
      </w:r>
      <w:proofErr w:type="spellEnd"/>
      <w:r>
        <w:t xml:space="preserve"> –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байлықта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үйлесім</w:t>
      </w:r>
      <w:proofErr w:type="spellEnd"/>
      <w:r>
        <w:t xml:space="preserve"> мен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түсінуде</w:t>
      </w:r>
      <w:proofErr w:type="spellEnd"/>
      <w:r>
        <w:t>.</w:t>
      </w:r>
    </w:p>
    <w:p w14:paraId="681A9A0A" w14:textId="77777777" w:rsidR="00C6645E" w:rsidRDefault="003359B5" w:rsidP="003359B5">
      <w:pPr>
        <w:pStyle w:val="aff2"/>
      </w:pP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қыры</w:t>
      </w:r>
      <w:proofErr w:type="spellEnd"/>
      <w:r>
        <w:t xml:space="preserve"> —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ұлттың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кодын</w:t>
      </w:r>
      <w:proofErr w:type="spellEnd"/>
      <w:r>
        <w:t xml:space="preserve"> </w:t>
      </w:r>
      <w:proofErr w:type="spellStart"/>
      <w:r>
        <w:t>сақтауға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халықтың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тәжірибесі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тілінде</w:t>
      </w:r>
      <w:proofErr w:type="spellEnd"/>
      <w:r>
        <w:t xml:space="preserve">, </w:t>
      </w:r>
      <w:proofErr w:type="spellStart"/>
      <w:r>
        <w:t>дінінде</w:t>
      </w:r>
      <w:proofErr w:type="spellEnd"/>
      <w:r>
        <w:t xml:space="preserve">, </w:t>
      </w:r>
      <w:proofErr w:type="spellStart"/>
      <w:r>
        <w:t>дәстүрінде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өнерінде</w:t>
      </w:r>
      <w:proofErr w:type="spellEnd"/>
      <w:r>
        <w:t xml:space="preserve"> </w:t>
      </w:r>
      <w:proofErr w:type="spellStart"/>
      <w:r>
        <w:t>көрініс</w:t>
      </w:r>
      <w:proofErr w:type="spellEnd"/>
      <w:r>
        <w:t xml:space="preserve"> </w:t>
      </w:r>
      <w:proofErr w:type="spellStart"/>
      <w:r>
        <w:t>табады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ұмытылса</w:t>
      </w:r>
      <w:proofErr w:type="spellEnd"/>
      <w:r>
        <w:t xml:space="preserve">, </w:t>
      </w:r>
      <w:proofErr w:type="spellStart"/>
      <w:r>
        <w:t>ұлт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</w:t>
      </w:r>
      <w:proofErr w:type="spellStart"/>
      <w:r>
        <w:t>тамырынан</w:t>
      </w:r>
      <w:proofErr w:type="spellEnd"/>
      <w:r>
        <w:t xml:space="preserve"> </w:t>
      </w:r>
      <w:proofErr w:type="spellStart"/>
      <w:r>
        <w:t>ажырайды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мұраны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— </w:t>
      </w:r>
      <w:proofErr w:type="spellStart"/>
      <w:r>
        <w:t>жаһандану</w:t>
      </w:r>
      <w:proofErr w:type="spellEnd"/>
      <w:r>
        <w:t xml:space="preserve"> </w:t>
      </w:r>
      <w:proofErr w:type="spellStart"/>
      <w:r>
        <w:t>дәуірінде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тәуелсіздікті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етудің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.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халқының</w:t>
      </w:r>
      <w:proofErr w:type="spellEnd"/>
      <w:r>
        <w:t xml:space="preserve"> </w:t>
      </w:r>
      <w:proofErr w:type="spellStart"/>
      <w:r>
        <w:t>дәстүрлі</w:t>
      </w:r>
      <w:proofErr w:type="spellEnd"/>
      <w:r>
        <w:t xml:space="preserve"> </w:t>
      </w:r>
      <w:proofErr w:type="spellStart"/>
      <w:r>
        <w:t>дүниетанымында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үйлесім</w:t>
      </w:r>
      <w:proofErr w:type="spellEnd"/>
      <w:r>
        <w:t xml:space="preserve"> мен </w:t>
      </w:r>
      <w:proofErr w:type="spellStart"/>
      <w:r>
        <w:t>табиғатқа</w:t>
      </w:r>
      <w:proofErr w:type="spellEnd"/>
      <w:r>
        <w:t xml:space="preserve"> </w:t>
      </w:r>
      <w:proofErr w:type="spellStart"/>
      <w:r>
        <w:t>құрмет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алған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>, «</w:t>
      </w:r>
      <w:proofErr w:type="spellStart"/>
      <w:r>
        <w:t>Жер</w:t>
      </w:r>
      <w:proofErr w:type="spellEnd"/>
      <w:r>
        <w:t xml:space="preserve"> – </w:t>
      </w:r>
      <w:proofErr w:type="spellStart"/>
      <w:r>
        <w:t>ана</w:t>
      </w:r>
      <w:proofErr w:type="spellEnd"/>
      <w:r>
        <w:t xml:space="preserve">, </w:t>
      </w:r>
      <w:proofErr w:type="spellStart"/>
      <w:r>
        <w:t>адам</w:t>
      </w:r>
      <w:proofErr w:type="spellEnd"/>
      <w:r>
        <w:t xml:space="preserve"> – бала» </w:t>
      </w:r>
      <w:proofErr w:type="spellStart"/>
      <w:r>
        <w:t>қағидасы</w:t>
      </w:r>
      <w:proofErr w:type="spellEnd"/>
      <w:r>
        <w:t xml:space="preserve"> </w:t>
      </w:r>
      <w:proofErr w:type="spellStart"/>
      <w:r>
        <w:t>табиғатпен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мен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мәдениет</w:t>
      </w:r>
      <w:proofErr w:type="spellEnd"/>
      <w:r>
        <w:t xml:space="preserve"> </w:t>
      </w:r>
      <w:proofErr w:type="spellStart"/>
      <w:r>
        <w:t>дәуірінде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маңызы</w:t>
      </w:r>
      <w:proofErr w:type="spellEnd"/>
      <w:r>
        <w:t xml:space="preserve"> </w:t>
      </w:r>
      <w:proofErr w:type="spellStart"/>
      <w:r>
        <w:t>бұрынғыдан</w:t>
      </w:r>
      <w:proofErr w:type="spellEnd"/>
      <w:r>
        <w:t xml:space="preserve"> да арта </w:t>
      </w:r>
      <w:proofErr w:type="spellStart"/>
      <w:r>
        <w:t>түсті</w:t>
      </w:r>
      <w:proofErr w:type="spellEnd"/>
      <w:r>
        <w:t xml:space="preserve">. </w:t>
      </w:r>
      <w:proofErr w:type="spellStart"/>
      <w:r>
        <w:t>Себебі</w:t>
      </w:r>
      <w:proofErr w:type="spellEnd"/>
      <w:r>
        <w:t xml:space="preserve"> технология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өмірін</w:t>
      </w:r>
      <w:proofErr w:type="spellEnd"/>
      <w:r>
        <w:t xml:space="preserve"> </w:t>
      </w:r>
      <w:proofErr w:type="spellStart"/>
      <w:r>
        <w:t>жеңілдеткенімен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әлемін</w:t>
      </w:r>
      <w:proofErr w:type="spellEnd"/>
      <w:r>
        <w:t xml:space="preserve"> </w:t>
      </w:r>
      <w:proofErr w:type="spellStart"/>
      <w:r>
        <w:t>автоматтандыруға</w:t>
      </w:r>
      <w:proofErr w:type="spellEnd"/>
      <w:r>
        <w:t xml:space="preserve"> </w:t>
      </w:r>
      <w:proofErr w:type="spellStart"/>
      <w:r>
        <w:t>тырысады</w:t>
      </w:r>
      <w:proofErr w:type="spellEnd"/>
      <w:r>
        <w:t xml:space="preserve">. </w:t>
      </w:r>
      <w:proofErr w:type="spellStart"/>
      <w:r>
        <w:t>Ақпараттың</w:t>
      </w:r>
      <w:proofErr w:type="spellEnd"/>
      <w:r>
        <w:t xml:space="preserve"> </w:t>
      </w:r>
      <w:proofErr w:type="spellStart"/>
      <w:r>
        <w:t>шексіз</w:t>
      </w:r>
      <w:proofErr w:type="spellEnd"/>
      <w:r>
        <w:t xml:space="preserve"> </w:t>
      </w:r>
      <w:proofErr w:type="spellStart"/>
      <w:r>
        <w:t>ағымында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ойын</w:t>
      </w:r>
      <w:proofErr w:type="spellEnd"/>
      <w:r>
        <w:t xml:space="preserve">, </w:t>
      </w:r>
      <w:proofErr w:type="spellStart"/>
      <w:r>
        <w:t>сезімін</w:t>
      </w:r>
      <w:proofErr w:type="spellEnd"/>
      <w:r>
        <w:t xml:space="preserve">, </w:t>
      </w:r>
      <w:proofErr w:type="spellStart"/>
      <w:r>
        <w:t>уақытын</w:t>
      </w:r>
      <w:proofErr w:type="spellEnd"/>
      <w:r>
        <w:t xml:space="preserve"> </w:t>
      </w:r>
      <w:proofErr w:type="spellStart"/>
      <w:r>
        <w:t>жоғалтып</w:t>
      </w:r>
      <w:proofErr w:type="spellEnd"/>
      <w:r>
        <w:t xml:space="preserve"> </w:t>
      </w:r>
      <w:proofErr w:type="spellStart"/>
      <w:r>
        <w:t>алуда</w:t>
      </w:r>
      <w:proofErr w:type="spellEnd"/>
      <w:r>
        <w:t xml:space="preserve">. Сол </w:t>
      </w:r>
      <w:proofErr w:type="spellStart"/>
      <w:r>
        <w:t>себепті</w:t>
      </w:r>
      <w:proofErr w:type="spellEnd"/>
      <w:r>
        <w:t xml:space="preserve"> XXI </w:t>
      </w:r>
      <w:proofErr w:type="spellStart"/>
      <w:r>
        <w:t>ғасырда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мәселе</w:t>
      </w:r>
      <w:proofErr w:type="spellEnd"/>
      <w:r>
        <w:t xml:space="preserve"> — </w:t>
      </w:r>
      <w:proofErr w:type="spellStart"/>
      <w:r>
        <w:t>технологияны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мәдениетті</w:t>
      </w:r>
      <w:proofErr w:type="spellEnd"/>
      <w:r>
        <w:t xml:space="preserve"> </w:t>
      </w:r>
      <w:proofErr w:type="spellStart"/>
      <w:r>
        <w:t>дамыту</w:t>
      </w:r>
      <w:proofErr w:type="spellEnd"/>
      <w:r>
        <w:t xml:space="preserve">. Технология </w:t>
      </w:r>
      <w:proofErr w:type="spellStart"/>
      <w:r>
        <w:t>адамға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етуі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, ал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болмысын</w:t>
      </w:r>
      <w:proofErr w:type="spellEnd"/>
      <w:r>
        <w:t xml:space="preserve"> </w:t>
      </w:r>
      <w:proofErr w:type="spellStart"/>
      <w:r>
        <w:t>сақтап</w:t>
      </w:r>
      <w:proofErr w:type="spellEnd"/>
      <w:r>
        <w:t xml:space="preserve"> </w:t>
      </w:r>
      <w:proofErr w:type="spellStart"/>
      <w:r>
        <w:t>қалуы</w:t>
      </w:r>
      <w:proofErr w:type="spellEnd"/>
      <w:r>
        <w:t xml:space="preserve"> керек.</w:t>
      </w:r>
      <w:r>
        <w:rPr>
          <w:lang w:val="kk-KZ"/>
        </w:rP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жастардың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дамуында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жүйесінің</w:t>
      </w:r>
      <w:proofErr w:type="spellEnd"/>
      <w:r>
        <w:t xml:space="preserve"> </w:t>
      </w:r>
      <w:proofErr w:type="spellStart"/>
      <w:r>
        <w:t>рөлі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. </w:t>
      </w:r>
      <w:proofErr w:type="spellStart"/>
      <w:r>
        <w:t>Білім</w:t>
      </w:r>
      <w:proofErr w:type="spellEnd"/>
      <w:r>
        <w:t xml:space="preserve"> тек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берудің</w:t>
      </w:r>
      <w:proofErr w:type="spellEnd"/>
      <w:r>
        <w:t xml:space="preserve"> </w:t>
      </w:r>
      <w:proofErr w:type="spellStart"/>
      <w:r>
        <w:t>құралы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дүниетанымын</w:t>
      </w:r>
      <w:proofErr w:type="spellEnd"/>
      <w:r>
        <w:t xml:space="preserve"> </w:t>
      </w:r>
      <w:proofErr w:type="spellStart"/>
      <w:r>
        <w:t>қалыптастыратын</w:t>
      </w:r>
      <w:proofErr w:type="spellEnd"/>
      <w:r>
        <w:t xml:space="preserve"> </w:t>
      </w:r>
      <w:proofErr w:type="spellStart"/>
      <w:r>
        <w:t>мәдениет</w:t>
      </w:r>
      <w:proofErr w:type="spellEnd"/>
      <w:r>
        <w:t xml:space="preserve"> институты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құндылықтарды</w:t>
      </w:r>
      <w:proofErr w:type="spellEnd"/>
      <w:r>
        <w:t xml:space="preserve"> </w:t>
      </w:r>
      <w:proofErr w:type="spellStart"/>
      <w:r>
        <w:t>ескермесе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интеллектуалды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кедей</w:t>
      </w:r>
      <w:proofErr w:type="spellEnd"/>
      <w:r>
        <w:t xml:space="preserve"> </w:t>
      </w:r>
      <w:proofErr w:type="spellStart"/>
      <w:r>
        <w:t>ұрпақ</w:t>
      </w:r>
      <w:proofErr w:type="spellEnd"/>
      <w:r>
        <w:t xml:space="preserve"> </w:t>
      </w:r>
      <w:proofErr w:type="spellStart"/>
      <w:r>
        <w:t>тәрбиелейді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бағдарламаларына</w:t>
      </w:r>
      <w:proofErr w:type="spellEnd"/>
      <w:r>
        <w:t xml:space="preserve"> философия, этика, </w:t>
      </w:r>
      <w:proofErr w:type="spellStart"/>
      <w:r>
        <w:t>мәдениеттану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пәндерді</w:t>
      </w:r>
      <w:proofErr w:type="spellEnd"/>
      <w:r>
        <w:t xml:space="preserve"> </w:t>
      </w:r>
      <w:proofErr w:type="spellStart"/>
      <w:r>
        <w:t>күшейту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Біліммен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отбасының</w:t>
      </w:r>
      <w:proofErr w:type="spellEnd"/>
      <w:r>
        <w:t xml:space="preserve"> </w:t>
      </w:r>
      <w:proofErr w:type="spellStart"/>
      <w:r>
        <w:t>рөлі</w:t>
      </w:r>
      <w:proofErr w:type="spellEnd"/>
      <w:r>
        <w:t xml:space="preserve"> де </w:t>
      </w:r>
      <w:proofErr w:type="spellStart"/>
      <w:r>
        <w:t>зор</w:t>
      </w:r>
      <w:proofErr w:type="spellEnd"/>
      <w:r>
        <w:t xml:space="preserve">. </w:t>
      </w:r>
      <w:proofErr w:type="spellStart"/>
      <w:r>
        <w:t>Отбасы</w:t>
      </w:r>
      <w:proofErr w:type="spellEnd"/>
      <w:r>
        <w:t xml:space="preserve"> –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алғашқы</w:t>
      </w:r>
      <w:proofErr w:type="spellEnd"/>
      <w:r>
        <w:t xml:space="preserve"> </w:t>
      </w:r>
      <w:proofErr w:type="spellStart"/>
      <w:r>
        <w:t>мектебі</w:t>
      </w:r>
      <w:proofErr w:type="spellEnd"/>
      <w:r>
        <w:t xml:space="preserve">. </w:t>
      </w:r>
      <w:proofErr w:type="spellStart"/>
      <w:r>
        <w:t>Махаббат</w:t>
      </w:r>
      <w:proofErr w:type="spellEnd"/>
      <w:r>
        <w:t xml:space="preserve">, </w:t>
      </w:r>
      <w:proofErr w:type="spellStart"/>
      <w:r>
        <w:t>мейірім</w:t>
      </w:r>
      <w:proofErr w:type="spellEnd"/>
      <w:r>
        <w:t xml:space="preserve">, </w:t>
      </w:r>
      <w:proofErr w:type="spellStart"/>
      <w:r>
        <w:t>сыйластық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қасиеттер</w:t>
      </w:r>
      <w:proofErr w:type="spellEnd"/>
      <w:r>
        <w:t xml:space="preserve"> бала </w:t>
      </w:r>
      <w:proofErr w:type="spellStart"/>
      <w:r>
        <w:t>бойына</w:t>
      </w:r>
      <w:proofErr w:type="spellEnd"/>
      <w:r>
        <w:t xml:space="preserve"> </w:t>
      </w:r>
      <w:proofErr w:type="spellStart"/>
      <w:r>
        <w:t>отбасында</w:t>
      </w:r>
      <w:proofErr w:type="spellEnd"/>
      <w:r>
        <w:t xml:space="preserve"> </w:t>
      </w:r>
      <w:proofErr w:type="spellStart"/>
      <w:r>
        <w:t>қалыптасады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lastRenderedPageBreak/>
        <w:t>ата-ана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құндылықтарды</w:t>
      </w:r>
      <w:proofErr w:type="spellEnd"/>
      <w:r>
        <w:t xml:space="preserve">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орынға</w:t>
      </w:r>
      <w:proofErr w:type="spellEnd"/>
      <w:r>
        <w:t xml:space="preserve"> </w:t>
      </w:r>
      <w:proofErr w:type="spellStart"/>
      <w:r>
        <w:t>қойса</w:t>
      </w:r>
      <w:proofErr w:type="spellEnd"/>
      <w:r>
        <w:t xml:space="preserve">, бала да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жетістікпен</w:t>
      </w:r>
      <w:proofErr w:type="spellEnd"/>
      <w:r>
        <w:t xml:space="preserve"> </w:t>
      </w:r>
      <w:proofErr w:type="spellStart"/>
      <w:r>
        <w:t>өлшей</w:t>
      </w:r>
      <w:proofErr w:type="spellEnd"/>
      <w:r>
        <w:t xml:space="preserve"> </w:t>
      </w:r>
      <w:proofErr w:type="spellStart"/>
      <w:r>
        <w:t>бастайды</w:t>
      </w:r>
      <w:proofErr w:type="spellEnd"/>
      <w:r>
        <w:t xml:space="preserve">. Ал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тәрбиенің</w:t>
      </w:r>
      <w:proofErr w:type="spellEnd"/>
      <w:r>
        <w:t xml:space="preserve"> </w:t>
      </w:r>
      <w:proofErr w:type="spellStart"/>
      <w:r>
        <w:t>негізі</w:t>
      </w:r>
      <w:proofErr w:type="spellEnd"/>
      <w:r>
        <w:t xml:space="preserve"> — </w:t>
      </w:r>
      <w:proofErr w:type="spellStart"/>
      <w:r>
        <w:t>үлгі</w:t>
      </w:r>
      <w:proofErr w:type="spellEnd"/>
      <w:r>
        <w:t xml:space="preserve">. </w:t>
      </w:r>
      <w:proofErr w:type="spellStart"/>
      <w:r>
        <w:t>Ата-ананың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мінез-құлқы</w:t>
      </w:r>
      <w:proofErr w:type="spellEnd"/>
      <w:r>
        <w:t xml:space="preserve">, </w:t>
      </w:r>
      <w:proofErr w:type="spellStart"/>
      <w:r>
        <w:t>қарым-қатынасы</w:t>
      </w:r>
      <w:proofErr w:type="spellEnd"/>
      <w:r>
        <w:t xml:space="preserve"> </w:t>
      </w:r>
      <w:proofErr w:type="spellStart"/>
      <w:r>
        <w:t>баланың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санасын</w:t>
      </w:r>
      <w:proofErr w:type="spellEnd"/>
      <w:r>
        <w:t xml:space="preserve"> </w:t>
      </w:r>
      <w:proofErr w:type="spellStart"/>
      <w:r>
        <w:t>қалыптастырады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дағдарыстың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себебі</w:t>
      </w:r>
      <w:proofErr w:type="spellEnd"/>
      <w:r>
        <w:t xml:space="preserve"> — </w:t>
      </w:r>
      <w:proofErr w:type="spellStart"/>
      <w:r>
        <w:t>мәдениеттегі</w:t>
      </w:r>
      <w:proofErr w:type="spellEnd"/>
      <w:r>
        <w:t xml:space="preserve"> </w:t>
      </w:r>
      <w:proofErr w:type="spellStart"/>
      <w:r>
        <w:t>үстірттік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масс-медиа мен шоу-индустрия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мағыналы</w:t>
      </w:r>
      <w:proofErr w:type="spellEnd"/>
      <w:r>
        <w:t xml:space="preserve"> </w:t>
      </w:r>
      <w:proofErr w:type="spellStart"/>
      <w:r>
        <w:t>өнерді</w:t>
      </w:r>
      <w:proofErr w:type="spellEnd"/>
      <w:r>
        <w:t xml:space="preserve"> </w:t>
      </w:r>
      <w:proofErr w:type="spellStart"/>
      <w:r>
        <w:t>ығыстырып</w:t>
      </w:r>
      <w:proofErr w:type="spellEnd"/>
      <w:r>
        <w:t xml:space="preserve">, </w:t>
      </w:r>
      <w:proofErr w:type="spellStart"/>
      <w:r>
        <w:t>жеңіл</w:t>
      </w:r>
      <w:proofErr w:type="spellEnd"/>
      <w:r>
        <w:t xml:space="preserve">, </w:t>
      </w:r>
      <w:proofErr w:type="spellStart"/>
      <w:r>
        <w:t>тұтынушылық</w:t>
      </w:r>
      <w:proofErr w:type="spellEnd"/>
      <w:r>
        <w:t xml:space="preserve"> </w:t>
      </w:r>
      <w:proofErr w:type="spellStart"/>
      <w:r>
        <w:t>мәдениетті</w:t>
      </w:r>
      <w:proofErr w:type="spellEnd"/>
      <w:r>
        <w:t xml:space="preserve"> </w:t>
      </w:r>
      <w:proofErr w:type="spellStart"/>
      <w:r>
        <w:t>дәріптеуде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эстетикалық</w:t>
      </w:r>
      <w:proofErr w:type="spellEnd"/>
      <w:r>
        <w:t xml:space="preserve"> </w:t>
      </w:r>
      <w:proofErr w:type="spellStart"/>
      <w:r>
        <w:t>талғамын</w:t>
      </w:r>
      <w:proofErr w:type="spellEnd"/>
      <w:r>
        <w:t xml:space="preserve"> </w:t>
      </w:r>
      <w:proofErr w:type="spellStart"/>
      <w:r>
        <w:t>төмендетіп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сұраныстарын</w:t>
      </w:r>
      <w:proofErr w:type="spellEnd"/>
      <w:r>
        <w:t xml:space="preserve"> </w:t>
      </w:r>
      <w:proofErr w:type="spellStart"/>
      <w:r>
        <w:t>таяздандырады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мәдениетті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мемлекет</w:t>
      </w:r>
      <w:proofErr w:type="spellEnd"/>
      <w:r>
        <w:t xml:space="preserve">, </w:t>
      </w:r>
      <w:proofErr w:type="spellStart"/>
      <w:r>
        <w:t>зиялы</w:t>
      </w:r>
      <w:proofErr w:type="spellEnd"/>
      <w:r>
        <w:t xml:space="preserve"> </w:t>
      </w:r>
      <w:proofErr w:type="spellStart"/>
      <w:r>
        <w:t>қауым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шығармашыл</w:t>
      </w:r>
      <w:proofErr w:type="spellEnd"/>
      <w:r>
        <w:t xml:space="preserve"> </w:t>
      </w:r>
      <w:proofErr w:type="spellStart"/>
      <w:r>
        <w:t>тұлғалар</w:t>
      </w:r>
      <w:proofErr w:type="spellEnd"/>
      <w:r>
        <w:t xml:space="preserve"> </w:t>
      </w:r>
      <w:proofErr w:type="spellStart"/>
      <w:r>
        <w:t>бірігіп</w:t>
      </w:r>
      <w:proofErr w:type="spellEnd"/>
      <w:r>
        <w:t xml:space="preserve">,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өнер</w:t>
      </w:r>
      <w:proofErr w:type="spellEnd"/>
      <w:r>
        <w:t xml:space="preserve"> мен </w:t>
      </w:r>
      <w:proofErr w:type="spellStart"/>
      <w:r>
        <w:t>әдебиетті</w:t>
      </w:r>
      <w:proofErr w:type="spellEnd"/>
      <w:r>
        <w:t xml:space="preserve"> </w:t>
      </w:r>
      <w:proofErr w:type="spellStart"/>
      <w:r>
        <w:t>насихаттауы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жаңғыру</w:t>
      </w:r>
      <w:proofErr w:type="spellEnd"/>
      <w:r>
        <w:t xml:space="preserve"> тек </w:t>
      </w:r>
      <w:proofErr w:type="spellStart"/>
      <w:r>
        <w:t>дәстүрге</w:t>
      </w:r>
      <w:proofErr w:type="spellEnd"/>
      <w:r>
        <w:t xml:space="preserve"> оралу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бағыттарды</w:t>
      </w:r>
      <w:proofErr w:type="spellEnd"/>
      <w:r>
        <w:t xml:space="preserve"> </w:t>
      </w:r>
      <w:proofErr w:type="spellStart"/>
      <w:r>
        <w:t>іздеу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</w:t>
      </w:r>
      <w:proofErr w:type="spellEnd"/>
      <w:r>
        <w:t xml:space="preserve"> </w:t>
      </w:r>
      <w:proofErr w:type="spellStart"/>
      <w:r>
        <w:t>философиясында</w:t>
      </w:r>
      <w:proofErr w:type="spellEnd"/>
      <w:r>
        <w:t xml:space="preserve"> «</w:t>
      </w:r>
      <w:proofErr w:type="spellStart"/>
      <w:r>
        <w:t>постсекулярлық</w:t>
      </w:r>
      <w:proofErr w:type="spellEnd"/>
      <w:r>
        <w:t xml:space="preserve"> сана» </w:t>
      </w:r>
      <w:proofErr w:type="spellStart"/>
      <w:r>
        <w:t>ұғымы</w:t>
      </w:r>
      <w:proofErr w:type="spellEnd"/>
      <w:r>
        <w:t xml:space="preserve"> </w:t>
      </w:r>
      <w:proofErr w:type="spellStart"/>
      <w:r>
        <w:t>кеңінен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ұғым</w:t>
      </w:r>
      <w:proofErr w:type="spellEnd"/>
      <w:r>
        <w:t xml:space="preserve"> </w:t>
      </w:r>
      <w:proofErr w:type="spellStart"/>
      <w:r>
        <w:t>дін</w:t>
      </w:r>
      <w:proofErr w:type="spellEnd"/>
      <w:r>
        <w:t xml:space="preserve"> мен </w:t>
      </w:r>
      <w:proofErr w:type="spellStart"/>
      <w:r>
        <w:t>ғылымның</w:t>
      </w:r>
      <w:proofErr w:type="spellEnd"/>
      <w:r>
        <w:t xml:space="preserve">, </w:t>
      </w:r>
      <w:proofErr w:type="spellStart"/>
      <w:r>
        <w:t>рационалдық</w:t>
      </w:r>
      <w:proofErr w:type="spellEnd"/>
      <w:r>
        <w:t xml:space="preserve"> пен </w:t>
      </w:r>
      <w:proofErr w:type="spellStart"/>
      <w:r>
        <w:t>сенімнің</w:t>
      </w:r>
      <w:proofErr w:type="spellEnd"/>
      <w:r>
        <w:t xml:space="preserve"> </w:t>
      </w:r>
      <w:proofErr w:type="spellStart"/>
      <w:r>
        <w:t>үйлесімін</w:t>
      </w:r>
      <w:proofErr w:type="spellEnd"/>
      <w:r>
        <w:t xml:space="preserve"> </w:t>
      </w:r>
      <w:proofErr w:type="spellStart"/>
      <w:r>
        <w:t>білдіреді</w:t>
      </w:r>
      <w:proofErr w:type="spellEnd"/>
      <w:r>
        <w:t xml:space="preserve">.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даму тек </w:t>
      </w:r>
      <w:proofErr w:type="spellStart"/>
      <w:r>
        <w:t>діни</w:t>
      </w:r>
      <w:proofErr w:type="spellEnd"/>
      <w:r>
        <w:t xml:space="preserve"> </w:t>
      </w:r>
      <w:proofErr w:type="spellStart"/>
      <w:r>
        <w:t>сенім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адамзаттық</w:t>
      </w:r>
      <w:proofErr w:type="spellEnd"/>
      <w:r>
        <w:t xml:space="preserve"> </w:t>
      </w:r>
      <w:proofErr w:type="spellStart"/>
      <w:r>
        <w:t>гуманистік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да </w:t>
      </w:r>
      <w:proofErr w:type="spellStart"/>
      <w:r>
        <w:t>жүзеге</w:t>
      </w:r>
      <w:proofErr w:type="spellEnd"/>
      <w:r>
        <w:t xml:space="preserve"> аса </w:t>
      </w:r>
      <w:proofErr w:type="spellStart"/>
      <w:r>
        <w:t>алады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әлемін</w:t>
      </w:r>
      <w:proofErr w:type="spellEnd"/>
      <w:r>
        <w:t xml:space="preserve"> </w:t>
      </w:r>
      <w:proofErr w:type="spellStart"/>
      <w:r>
        <w:t>қалыптастыруда</w:t>
      </w:r>
      <w:proofErr w:type="spellEnd"/>
      <w:r>
        <w:t xml:space="preserve"> медитация, </w:t>
      </w:r>
      <w:proofErr w:type="spellStart"/>
      <w:r>
        <w:t>introspection</w:t>
      </w:r>
      <w:proofErr w:type="spellEnd"/>
      <w:r>
        <w:t xml:space="preserve"> (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), </w:t>
      </w:r>
      <w:proofErr w:type="spellStart"/>
      <w:r>
        <w:t>өнер</w:t>
      </w:r>
      <w:proofErr w:type="spellEnd"/>
      <w:r>
        <w:t xml:space="preserve"> </w:t>
      </w:r>
      <w:proofErr w:type="spellStart"/>
      <w:r>
        <w:t>терапиясы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де </w:t>
      </w:r>
      <w:proofErr w:type="spellStart"/>
      <w:r>
        <w:t>тиімді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тәсілдер</w:t>
      </w:r>
      <w:proofErr w:type="spellEnd"/>
      <w:r>
        <w:t xml:space="preserve"> </w:t>
      </w:r>
      <w:proofErr w:type="spellStart"/>
      <w:r>
        <w:t>адамға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эмоциясын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,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тыныштықты</w:t>
      </w:r>
      <w:proofErr w:type="spellEnd"/>
      <w:r>
        <w:t xml:space="preserve"> </w:t>
      </w:r>
      <w:proofErr w:type="spellStart"/>
      <w:r>
        <w:t>табуға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. </w:t>
      </w:r>
      <w:proofErr w:type="spellStart"/>
      <w:r>
        <w:t>Осындай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тәжірибелер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қарқынында</w:t>
      </w:r>
      <w:proofErr w:type="spellEnd"/>
      <w:r>
        <w:t xml:space="preserve"> тепе-</w:t>
      </w:r>
      <w:proofErr w:type="spellStart"/>
      <w:r>
        <w:t>теңдікті</w:t>
      </w:r>
      <w:proofErr w:type="spellEnd"/>
      <w:r>
        <w:t xml:space="preserve"> </w:t>
      </w:r>
      <w:proofErr w:type="spellStart"/>
      <w:r>
        <w:t>сақтауға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тек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ісі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ортақ</w:t>
      </w:r>
      <w:proofErr w:type="spellEnd"/>
      <w:r>
        <w:t xml:space="preserve"> </w:t>
      </w:r>
      <w:proofErr w:type="spellStart"/>
      <w:r>
        <w:t>миссиясы</w:t>
      </w:r>
      <w:proofErr w:type="spellEnd"/>
      <w:r>
        <w:t xml:space="preserve">.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мемлекет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саясатының</w:t>
      </w:r>
      <w:proofErr w:type="spellEnd"/>
      <w:r>
        <w:t xml:space="preserve"> </w:t>
      </w:r>
      <w:proofErr w:type="spellStart"/>
      <w:r>
        <w:t>өзегіне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жаңғыру</w:t>
      </w:r>
      <w:proofErr w:type="spellEnd"/>
      <w:r>
        <w:t xml:space="preserve"> </w:t>
      </w:r>
      <w:proofErr w:type="spellStart"/>
      <w:r>
        <w:t>идеясын</w:t>
      </w:r>
      <w:proofErr w:type="spellEnd"/>
      <w:r>
        <w:t xml:space="preserve"> </w:t>
      </w:r>
      <w:proofErr w:type="spellStart"/>
      <w:r>
        <w:t>қоюы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саяси</w:t>
      </w:r>
      <w:proofErr w:type="spellEnd"/>
      <w:r>
        <w:t xml:space="preserve"> </w:t>
      </w:r>
      <w:proofErr w:type="spellStart"/>
      <w:r>
        <w:t>тұрақтылық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негізсіз</w:t>
      </w:r>
      <w:proofErr w:type="spellEnd"/>
      <w:r>
        <w:t xml:space="preserve"> </w:t>
      </w:r>
      <w:proofErr w:type="spellStart"/>
      <w:r>
        <w:t>ұзаққа</w:t>
      </w:r>
      <w:proofErr w:type="spellEnd"/>
      <w:r>
        <w:t xml:space="preserve"> </w:t>
      </w:r>
      <w:proofErr w:type="spellStart"/>
      <w:r>
        <w:t>бармайды</w:t>
      </w:r>
      <w:proofErr w:type="spellEnd"/>
      <w:r>
        <w:t xml:space="preserve">.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мәдениеті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ел —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әсерлерге</w:t>
      </w:r>
      <w:proofErr w:type="spellEnd"/>
      <w:r>
        <w:t xml:space="preserve"> тез </w:t>
      </w:r>
      <w:proofErr w:type="spellStart"/>
      <w:r>
        <w:t>ұшырайтын</w:t>
      </w:r>
      <w:proofErr w:type="spellEnd"/>
      <w:r>
        <w:t xml:space="preserve"> </w:t>
      </w:r>
      <w:proofErr w:type="spellStart"/>
      <w:r>
        <w:t>әлсіз</w:t>
      </w:r>
      <w:proofErr w:type="spellEnd"/>
      <w:r>
        <w:t xml:space="preserve"> </w:t>
      </w:r>
      <w:proofErr w:type="spellStart"/>
      <w:r>
        <w:t>мемлекетке</w:t>
      </w:r>
      <w:proofErr w:type="spellEnd"/>
      <w:r>
        <w:t xml:space="preserve"> </w:t>
      </w:r>
      <w:proofErr w:type="spellStart"/>
      <w:r>
        <w:t>айналады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—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қауіпсіздіктің</w:t>
      </w:r>
      <w:proofErr w:type="spellEnd"/>
      <w:r>
        <w:t xml:space="preserve"> де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болмысы</w:t>
      </w:r>
      <w:proofErr w:type="spellEnd"/>
      <w:r>
        <w:t xml:space="preserve"> —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адамдық</w:t>
      </w:r>
      <w:proofErr w:type="spellEnd"/>
      <w:r>
        <w:t xml:space="preserve"> </w:t>
      </w:r>
      <w:proofErr w:type="spellStart"/>
      <w:r>
        <w:t>табиғатының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рухын</w:t>
      </w:r>
      <w:proofErr w:type="spellEnd"/>
      <w:r>
        <w:t xml:space="preserve"> </w:t>
      </w:r>
      <w:proofErr w:type="spellStart"/>
      <w:r>
        <w:t>жоғалтса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биологиялық</w:t>
      </w:r>
      <w:proofErr w:type="spellEnd"/>
      <w:r>
        <w:t xml:space="preserve"> </w:t>
      </w:r>
      <w:proofErr w:type="spellStart"/>
      <w:r>
        <w:t>тіршілік</w:t>
      </w:r>
      <w:proofErr w:type="spellEnd"/>
      <w:r>
        <w:t xml:space="preserve"> </w:t>
      </w:r>
      <w:proofErr w:type="spellStart"/>
      <w:r>
        <w:t>иесіне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айналады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— рух пен </w:t>
      </w:r>
      <w:proofErr w:type="spellStart"/>
      <w:r>
        <w:t>материяның</w:t>
      </w:r>
      <w:proofErr w:type="spellEnd"/>
      <w:r>
        <w:t xml:space="preserve"> </w:t>
      </w:r>
      <w:proofErr w:type="spellStart"/>
      <w:r>
        <w:t>үйлесімін</w:t>
      </w:r>
      <w:proofErr w:type="spellEnd"/>
      <w:r>
        <w:t xml:space="preserve"> табу.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үйлесім</w:t>
      </w:r>
      <w:proofErr w:type="spellEnd"/>
      <w:r>
        <w:t xml:space="preserve"> </w:t>
      </w:r>
      <w:proofErr w:type="spellStart"/>
      <w:r>
        <w:t>орнағанда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табиғатын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әлемдегі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түсіне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Қорытындылай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— </w:t>
      </w:r>
      <w:proofErr w:type="spellStart"/>
      <w:r>
        <w:t>адамзат</w:t>
      </w:r>
      <w:proofErr w:type="spellEnd"/>
      <w:r>
        <w:t xml:space="preserve"> </w:t>
      </w:r>
      <w:proofErr w:type="spellStart"/>
      <w:r>
        <w:t>өркениетінің</w:t>
      </w:r>
      <w:proofErr w:type="spellEnd"/>
      <w:r>
        <w:t xml:space="preserve"> </w:t>
      </w:r>
      <w:proofErr w:type="spellStart"/>
      <w:r>
        <w:t>тірегі</w:t>
      </w:r>
      <w:proofErr w:type="spellEnd"/>
      <w:r>
        <w:t xml:space="preserve">.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мен </w:t>
      </w:r>
      <w:proofErr w:type="spellStart"/>
      <w:r>
        <w:t>дамыту</w:t>
      </w:r>
      <w:proofErr w:type="spellEnd"/>
      <w:r>
        <w:t xml:space="preserve"> –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дағдарыстан</w:t>
      </w:r>
      <w:proofErr w:type="spellEnd"/>
      <w:r>
        <w:t xml:space="preserve"> </w:t>
      </w:r>
      <w:proofErr w:type="spellStart"/>
      <w:r>
        <w:t>шығудың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мен технология </w:t>
      </w:r>
      <w:proofErr w:type="spellStart"/>
      <w:r>
        <w:t>дамып</w:t>
      </w:r>
      <w:proofErr w:type="spellEnd"/>
      <w:r>
        <w:t xml:space="preserve">, </w:t>
      </w:r>
      <w:proofErr w:type="spellStart"/>
      <w:r>
        <w:t>адамзат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ілгерілегенімен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тепе-</w:t>
      </w:r>
      <w:proofErr w:type="spellStart"/>
      <w:r>
        <w:t>теңдіксіз</w:t>
      </w:r>
      <w:proofErr w:type="spellEnd"/>
      <w:r>
        <w:t xml:space="preserve">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жоғалады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болмысын</w:t>
      </w:r>
      <w:proofErr w:type="spellEnd"/>
      <w:r>
        <w:t xml:space="preserve"> </w:t>
      </w:r>
      <w:proofErr w:type="spellStart"/>
      <w:r>
        <w:t>тануға</w:t>
      </w:r>
      <w:proofErr w:type="spellEnd"/>
      <w:r>
        <w:t xml:space="preserve">,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үйлесім</w:t>
      </w:r>
      <w:proofErr w:type="spellEnd"/>
      <w:r>
        <w:t xml:space="preserve"> мен </w:t>
      </w:r>
      <w:proofErr w:type="spellStart"/>
      <w:r>
        <w:t>адамгершілік</w:t>
      </w:r>
      <w:proofErr w:type="spellEnd"/>
      <w:r>
        <w:t xml:space="preserve"> </w:t>
      </w:r>
      <w:proofErr w:type="spellStart"/>
      <w:r>
        <w:t>қағидаттарын</w:t>
      </w:r>
      <w:proofErr w:type="spellEnd"/>
      <w:r>
        <w:t xml:space="preserve"> </w:t>
      </w:r>
      <w:proofErr w:type="spellStart"/>
      <w:r>
        <w:t>сақтауға</w:t>
      </w:r>
      <w:proofErr w:type="spellEnd"/>
      <w:r>
        <w:t xml:space="preserve"> </w:t>
      </w:r>
      <w:proofErr w:type="spellStart"/>
      <w:r>
        <w:t>ұмтылуы</w:t>
      </w:r>
      <w:proofErr w:type="spellEnd"/>
      <w:r>
        <w:t xml:space="preserve"> керек.</w:t>
      </w:r>
      <w:r>
        <w:rPr>
          <w:lang w:val="kk-KZ"/>
        </w:rPr>
        <w:t xml:space="preserve"> </w:t>
      </w:r>
    </w:p>
    <w:p w14:paraId="55D814DE" w14:textId="2E51B8E3" w:rsidR="003359B5" w:rsidRDefault="003359B5" w:rsidP="003359B5">
      <w:pPr>
        <w:pStyle w:val="aff2"/>
      </w:pPr>
      <w:proofErr w:type="spellStart"/>
      <w:r w:rsidRPr="003359B5">
        <w:rPr>
          <w:rStyle w:val="a6"/>
          <w:b w:val="0"/>
          <w:bCs w:val="0"/>
        </w:rPr>
        <w:t>Қорытынды</w:t>
      </w:r>
      <w:proofErr w:type="spellEnd"/>
      <w:r w:rsidR="00C6645E">
        <w:rPr>
          <w:lang w:val="kk-KZ"/>
        </w:rPr>
        <w:t xml:space="preserve">-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дағдарысы</w:t>
      </w:r>
      <w:proofErr w:type="spellEnd"/>
      <w:r>
        <w:t xml:space="preserve"> –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құндылықтардың</w:t>
      </w:r>
      <w:proofErr w:type="spellEnd"/>
      <w:r>
        <w:t xml:space="preserve"> </w:t>
      </w:r>
      <w:proofErr w:type="spellStart"/>
      <w:r>
        <w:t>әлсіреуінің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салдары</w:t>
      </w:r>
      <w:proofErr w:type="spellEnd"/>
      <w:r>
        <w:t xml:space="preserve">. </w:t>
      </w:r>
      <w:proofErr w:type="spellStart"/>
      <w:r>
        <w:t>Адамзаттың</w:t>
      </w:r>
      <w:proofErr w:type="spellEnd"/>
      <w:r>
        <w:t xml:space="preserve"> даму </w:t>
      </w:r>
      <w:proofErr w:type="spellStart"/>
      <w:r>
        <w:t>жолында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тепе-</w:t>
      </w:r>
      <w:proofErr w:type="spellStart"/>
      <w:r>
        <w:t>теңдік</w:t>
      </w:r>
      <w:proofErr w:type="spellEnd"/>
      <w:r>
        <w:t xml:space="preserve"> пен </w:t>
      </w:r>
      <w:proofErr w:type="spellStart"/>
      <w:r>
        <w:t>адамгершілік</w:t>
      </w:r>
      <w:proofErr w:type="spellEnd"/>
      <w:r>
        <w:t xml:space="preserve"> </w:t>
      </w:r>
      <w:proofErr w:type="spellStart"/>
      <w:r>
        <w:t>қағидаттарын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–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міндет</w:t>
      </w:r>
      <w:proofErr w:type="spellEnd"/>
      <w:r>
        <w:t xml:space="preserve">.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мәдениетсіз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болашағын</w:t>
      </w:r>
      <w:proofErr w:type="spellEnd"/>
      <w:r>
        <w:t xml:space="preserve"> </w:t>
      </w:r>
      <w:proofErr w:type="spellStart"/>
      <w:r>
        <w:t>жоғалтады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</w:t>
      </w:r>
      <w:proofErr w:type="spellEnd"/>
      <w:r>
        <w:t xml:space="preserve"> </w:t>
      </w:r>
      <w:proofErr w:type="spellStart"/>
      <w:r>
        <w:t>адамының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–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үйлесімді</w:t>
      </w:r>
      <w:proofErr w:type="spellEnd"/>
      <w:r>
        <w:t xml:space="preserve"> </w:t>
      </w:r>
      <w:proofErr w:type="spellStart"/>
      <w:r>
        <w:t>қалпына</w:t>
      </w:r>
      <w:proofErr w:type="spellEnd"/>
      <w:r>
        <w:t xml:space="preserve"> </w:t>
      </w:r>
      <w:proofErr w:type="spellStart"/>
      <w:r>
        <w:t>келтіру</w:t>
      </w:r>
      <w:proofErr w:type="spellEnd"/>
      <w:r>
        <w:t xml:space="preserve">, </w:t>
      </w:r>
      <w:proofErr w:type="spellStart"/>
      <w:r>
        <w:t>өмірдің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табу. </w:t>
      </w:r>
      <w:proofErr w:type="spellStart"/>
      <w:r>
        <w:t>Бұл</w:t>
      </w:r>
      <w:proofErr w:type="spellEnd"/>
      <w:r>
        <w:t xml:space="preserve"> тек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бүкіл</w:t>
      </w:r>
      <w:proofErr w:type="spellEnd"/>
      <w:r>
        <w:t xml:space="preserve"> </w:t>
      </w:r>
      <w:proofErr w:type="spellStart"/>
      <w:r>
        <w:t>өркениеттің</w:t>
      </w:r>
      <w:proofErr w:type="spellEnd"/>
      <w:r>
        <w:t xml:space="preserve"> </w:t>
      </w:r>
      <w:proofErr w:type="spellStart"/>
      <w:r>
        <w:t>миссиясы</w:t>
      </w:r>
      <w:proofErr w:type="spellEnd"/>
      <w:r>
        <w:t>.</w:t>
      </w:r>
    </w:p>
    <w:p w14:paraId="58119576" w14:textId="595E7FB5" w:rsidR="003359B5" w:rsidRDefault="003359B5" w:rsidP="003359B5">
      <w:pPr>
        <w:pStyle w:val="aff2"/>
      </w:pPr>
    </w:p>
    <w:p w14:paraId="1956303A" w14:textId="1A84E303" w:rsidR="003359B5" w:rsidRDefault="003359B5" w:rsidP="003359B5">
      <w:pPr>
        <w:pStyle w:val="aff2"/>
      </w:pPr>
    </w:p>
    <w:p w14:paraId="2DEF11C2" w14:textId="47890DA0" w:rsidR="003359B5" w:rsidRDefault="003359B5" w:rsidP="003359B5">
      <w:pPr>
        <w:pStyle w:val="aff2"/>
      </w:pPr>
    </w:p>
    <w:p w14:paraId="5AEB5F64" w14:textId="77777777" w:rsidR="003359B5" w:rsidRPr="003359B5" w:rsidRDefault="003359B5" w:rsidP="0033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359B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Пайдаланылған</w:t>
      </w:r>
      <w:proofErr w:type="spellEnd"/>
      <w:r w:rsidRPr="003359B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әдебиеттер</w:t>
      </w:r>
      <w:proofErr w:type="spellEnd"/>
      <w:r w:rsidRPr="003359B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</w:p>
    <w:p w14:paraId="12B771F9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Абай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Құнанбайұлы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Қара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сөздер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– Алматы: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Жазушы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2019.</w:t>
      </w:r>
    </w:p>
    <w:p w14:paraId="229C0D7D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Шәкәрім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Құдайбердіұлы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Үш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анық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– Алматы: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Атамұра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2006.</w:t>
      </w:r>
    </w:p>
    <w:p w14:paraId="57BE3872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Франкл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В.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Адамның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мән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іздеуі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– Алматы: Раритет, 2012.</w:t>
      </w:r>
    </w:p>
    <w:p w14:paraId="3788448E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Хайдеггер М.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Болмыс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және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уақыт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–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Мәскеу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Республика, 2003.</w:t>
      </w:r>
    </w:p>
    <w:p w14:paraId="01BADEF2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Назарбаев Н.Ә.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Болашаққа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бағдар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: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рухани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жаңғыру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–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Егемен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Қазақстан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2017.</w:t>
      </w:r>
    </w:p>
    <w:p w14:paraId="790797D8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Камю А.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Бөтен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–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Мәскеу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Эксмо, 2018.</w:t>
      </w:r>
    </w:p>
    <w:p w14:paraId="33592093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Сартр Ж.-П.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Болмыс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және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ештеңе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–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Мәскеу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Республика, 2004.</w:t>
      </w:r>
    </w:p>
    <w:p w14:paraId="7D436F8E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Әуезов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М. </w:t>
      </w:r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Абай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жолы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– Алматы: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Жазушы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2011.</w:t>
      </w:r>
    </w:p>
    <w:p w14:paraId="1F1B97B8" w14:textId="77777777" w:rsidR="003359B5" w:rsidRPr="003359B5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Маслоу А. </w:t>
      </w:r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Мотивация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және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тұлға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–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Мәскеу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Эксмо, 2019.</w:t>
      </w:r>
    </w:p>
    <w:p w14:paraId="49647317" w14:textId="404A3132" w:rsidR="003359B5" w:rsidRPr="00C6645E" w:rsidRDefault="003359B5" w:rsidP="00335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Fromm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E. </w:t>
      </w:r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To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Have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or</w:t>
      </w:r>
      <w:proofErr w:type="spellEnd"/>
      <w:r w:rsidRPr="003359B5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To Be?</w:t>
      </w:r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–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Harper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&amp; </w:t>
      </w:r>
      <w:proofErr w:type="spellStart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Row</w:t>
      </w:r>
      <w:proofErr w:type="spellEnd"/>
      <w:r w:rsidRPr="003359B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1976.</w:t>
      </w:r>
    </w:p>
    <w:p w14:paraId="2DA00FC0" w14:textId="09F6634A" w:rsidR="003359B5" w:rsidRPr="00C6645E" w:rsidRDefault="00C6645E" w:rsidP="00C6645E">
      <w:r>
        <w:rPr>
          <w:lang w:val="kk-KZ"/>
        </w:rPr>
        <w:t xml:space="preserve"> </w:t>
      </w:r>
      <w:proofErr w:type="spellStart"/>
      <w:r w:rsidR="003359B5" w:rsidRPr="00C6645E">
        <w:t>Кіріспе</w:t>
      </w:r>
      <w:proofErr w:type="spellEnd"/>
      <w:r w:rsidR="003359B5" w:rsidRPr="00C6645E">
        <w:t xml:space="preserve"> </w:t>
      </w:r>
      <w:proofErr w:type="spellStart"/>
      <w:r w:rsidR="003359B5" w:rsidRPr="00C6645E">
        <w:t>бөлімінде</w:t>
      </w:r>
      <w:proofErr w:type="spellEnd"/>
      <w:r w:rsidR="003359B5" w:rsidRPr="00C6645E">
        <w:t xml:space="preserve"> </w:t>
      </w:r>
      <w:proofErr w:type="spellStart"/>
      <w:r w:rsidR="003359B5" w:rsidRPr="00C6645E">
        <w:t>қолданылған</w:t>
      </w:r>
      <w:proofErr w:type="spellEnd"/>
      <w:r w:rsidR="003359B5" w:rsidRPr="00C6645E">
        <w:t>:</w:t>
      </w:r>
    </w:p>
    <w:p w14:paraId="7088FCC8" w14:textId="77777777" w:rsidR="003359B5" w:rsidRPr="00C6645E" w:rsidRDefault="003359B5" w:rsidP="003359B5">
      <w:pPr>
        <w:pStyle w:val="aff2"/>
        <w:numPr>
          <w:ilvl w:val="0"/>
          <w:numId w:val="12"/>
        </w:numPr>
      </w:pPr>
      <w:r w:rsidRPr="00C6645E">
        <w:rPr>
          <w:rStyle w:val="a6"/>
          <w:b w:val="0"/>
          <w:bCs w:val="0"/>
        </w:rPr>
        <w:t>Аристотель. «Метафизика»</w:t>
      </w:r>
      <w:r w:rsidRPr="00C6645E">
        <w:t xml:space="preserve"> — </w:t>
      </w:r>
      <w:proofErr w:type="spellStart"/>
      <w:r w:rsidRPr="00C6645E">
        <w:t>рухани</w:t>
      </w:r>
      <w:proofErr w:type="spellEnd"/>
      <w:r w:rsidRPr="00C6645E">
        <w:t xml:space="preserve"> </w:t>
      </w:r>
      <w:proofErr w:type="spellStart"/>
      <w:r w:rsidRPr="00C6645E">
        <w:t>бастаулар</w:t>
      </w:r>
      <w:proofErr w:type="spellEnd"/>
      <w:r w:rsidRPr="00C6645E">
        <w:t xml:space="preserve"> мен </w:t>
      </w:r>
      <w:proofErr w:type="spellStart"/>
      <w:r w:rsidRPr="00C6645E">
        <w:t>адамның</w:t>
      </w:r>
      <w:proofErr w:type="spellEnd"/>
      <w:r w:rsidRPr="00C6645E">
        <w:t xml:space="preserve"> </w:t>
      </w:r>
      <w:proofErr w:type="spellStart"/>
      <w:r w:rsidRPr="00C6645E">
        <w:t>болмысы</w:t>
      </w:r>
      <w:proofErr w:type="spellEnd"/>
      <w:r w:rsidRPr="00C6645E">
        <w:t xml:space="preserve"> </w:t>
      </w:r>
      <w:proofErr w:type="spellStart"/>
      <w:r w:rsidRPr="00C6645E">
        <w:t>туралы</w:t>
      </w:r>
      <w:proofErr w:type="spellEnd"/>
      <w:r w:rsidRPr="00C6645E">
        <w:t xml:space="preserve"> </w:t>
      </w:r>
      <w:proofErr w:type="spellStart"/>
      <w:r w:rsidRPr="00C6645E">
        <w:t>идеяларды</w:t>
      </w:r>
      <w:proofErr w:type="spellEnd"/>
      <w:r w:rsidRPr="00C6645E">
        <w:t xml:space="preserve"> </w:t>
      </w:r>
      <w:proofErr w:type="spellStart"/>
      <w:r w:rsidRPr="00C6645E">
        <w:t>ашу</w:t>
      </w:r>
      <w:proofErr w:type="spellEnd"/>
      <w:r w:rsidRPr="00C6645E">
        <w:t xml:space="preserve"> </w:t>
      </w:r>
      <w:proofErr w:type="spellStart"/>
      <w:r w:rsidRPr="00C6645E">
        <w:t>үшін</w:t>
      </w:r>
      <w:proofErr w:type="spellEnd"/>
      <w:r w:rsidRPr="00C6645E">
        <w:t xml:space="preserve"> </w:t>
      </w:r>
      <w:proofErr w:type="spellStart"/>
      <w:r w:rsidRPr="00C6645E">
        <w:t>пайдаланылды</w:t>
      </w:r>
      <w:proofErr w:type="spellEnd"/>
      <w:r w:rsidRPr="00C6645E">
        <w:t>.</w:t>
      </w:r>
    </w:p>
    <w:p w14:paraId="52568229" w14:textId="77777777" w:rsidR="003359B5" w:rsidRPr="00C6645E" w:rsidRDefault="003359B5" w:rsidP="003359B5">
      <w:pPr>
        <w:pStyle w:val="aff2"/>
        <w:numPr>
          <w:ilvl w:val="0"/>
          <w:numId w:val="12"/>
        </w:numPr>
      </w:pPr>
      <w:r w:rsidRPr="00C6645E">
        <w:rPr>
          <w:rStyle w:val="a6"/>
          <w:b w:val="0"/>
          <w:bCs w:val="0"/>
        </w:rPr>
        <w:t>К. Ясперс. «Смысл и назначение истории»</w:t>
      </w:r>
      <w:r w:rsidRPr="00C6645E">
        <w:rPr>
          <w:b/>
          <w:bCs/>
        </w:rPr>
        <w:t xml:space="preserve"> </w:t>
      </w:r>
      <w:r w:rsidRPr="00C6645E">
        <w:t xml:space="preserve">— </w:t>
      </w:r>
      <w:proofErr w:type="spellStart"/>
      <w:r w:rsidRPr="00C6645E">
        <w:t>экзистенциалдық</w:t>
      </w:r>
      <w:proofErr w:type="spellEnd"/>
      <w:r w:rsidRPr="00C6645E">
        <w:t xml:space="preserve"> </w:t>
      </w:r>
      <w:proofErr w:type="spellStart"/>
      <w:r w:rsidRPr="00C6645E">
        <w:t>дағдарыс</w:t>
      </w:r>
      <w:proofErr w:type="spellEnd"/>
      <w:r w:rsidRPr="00C6645E">
        <w:t xml:space="preserve"> </w:t>
      </w:r>
      <w:proofErr w:type="spellStart"/>
      <w:r w:rsidRPr="00C6645E">
        <w:t>ұғымының</w:t>
      </w:r>
      <w:proofErr w:type="spellEnd"/>
      <w:r w:rsidRPr="00C6645E">
        <w:t xml:space="preserve"> </w:t>
      </w:r>
      <w:proofErr w:type="spellStart"/>
      <w:r w:rsidRPr="00C6645E">
        <w:t>тарихи-философиялық</w:t>
      </w:r>
      <w:proofErr w:type="spellEnd"/>
      <w:r w:rsidRPr="00C6645E">
        <w:t xml:space="preserve"> </w:t>
      </w:r>
      <w:proofErr w:type="spellStart"/>
      <w:r w:rsidRPr="00C6645E">
        <w:t>контексін</w:t>
      </w:r>
      <w:proofErr w:type="spellEnd"/>
      <w:r w:rsidRPr="00C6645E">
        <w:t xml:space="preserve"> </w:t>
      </w:r>
      <w:proofErr w:type="spellStart"/>
      <w:r w:rsidRPr="00C6645E">
        <w:t>түсіндіруде</w:t>
      </w:r>
      <w:proofErr w:type="spellEnd"/>
      <w:r w:rsidRPr="00C6645E">
        <w:t xml:space="preserve"> </w:t>
      </w:r>
      <w:proofErr w:type="spellStart"/>
      <w:r w:rsidRPr="00C6645E">
        <w:t>қолданылды</w:t>
      </w:r>
      <w:proofErr w:type="spellEnd"/>
      <w:r w:rsidRPr="00C6645E">
        <w:t>.</w:t>
      </w:r>
    </w:p>
    <w:p w14:paraId="5BCC4253" w14:textId="77777777" w:rsidR="003359B5" w:rsidRDefault="003359B5" w:rsidP="003359B5">
      <w:pPr>
        <w:pStyle w:val="aff2"/>
        <w:numPr>
          <w:ilvl w:val="0"/>
          <w:numId w:val="12"/>
        </w:numPr>
      </w:pPr>
      <w:proofErr w:type="spellStart"/>
      <w:r w:rsidRPr="00C6645E">
        <w:rPr>
          <w:rStyle w:val="a6"/>
          <w:b w:val="0"/>
          <w:bCs w:val="0"/>
        </w:rPr>
        <w:t>Әл</w:t>
      </w:r>
      <w:proofErr w:type="spellEnd"/>
      <w:r w:rsidRPr="00C6645E">
        <w:rPr>
          <w:rStyle w:val="a6"/>
          <w:b w:val="0"/>
          <w:bCs w:val="0"/>
        </w:rPr>
        <w:t>-Фараби. «</w:t>
      </w:r>
      <w:proofErr w:type="spellStart"/>
      <w:r w:rsidRPr="00C6645E">
        <w:rPr>
          <w:rStyle w:val="a6"/>
          <w:b w:val="0"/>
          <w:bCs w:val="0"/>
        </w:rPr>
        <w:t>Қайырымды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қала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тұрғындарының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көзқарастары</w:t>
      </w:r>
      <w:proofErr w:type="spellEnd"/>
      <w:r w:rsidRPr="00C6645E">
        <w:rPr>
          <w:rStyle w:val="a6"/>
        </w:rPr>
        <w:t>»</w:t>
      </w:r>
      <w:r w:rsidRPr="00C6645E">
        <w:t xml:space="preserve"> — </w:t>
      </w:r>
      <w:proofErr w:type="spellStart"/>
      <w:r w:rsidRPr="00C6645E">
        <w:t>рухани</w:t>
      </w:r>
      <w:proofErr w:type="spellEnd"/>
      <w:r w:rsidRPr="00C6645E">
        <w:t xml:space="preserve"> </w:t>
      </w:r>
      <w:proofErr w:type="spellStart"/>
      <w:r w:rsidRPr="00C6645E">
        <w:t>құндылықтардың</w:t>
      </w:r>
      <w:proofErr w:type="spellEnd"/>
      <w:r w:rsidRPr="00C6645E">
        <w:t xml:space="preserve"> </w:t>
      </w:r>
      <w:proofErr w:type="spellStart"/>
      <w:r w:rsidRPr="00C6645E">
        <w:t>қоғамдағы</w:t>
      </w:r>
      <w:proofErr w:type="spellEnd"/>
      <w:r>
        <w:t xml:space="preserve"> </w:t>
      </w:r>
      <w:proofErr w:type="spellStart"/>
      <w:r>
        <w:t>рөлі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пікірді</w:t>
      </w:r>
      <w:proofErr w:type="spellEnd"/>
      <w:r>
        <w:t xml:space="preserve"> </w:t>
      </w:r>
      <w:proofErr w:type="spellStart"/>
      <w:r>
        <w:t>кіріспеде</w:t>
      </w:r>
      <w:proofErr w:type="spellEnd"/>
      <w:r>
        <w:t xml:space="preserve"> </w:t>
      </w:r>
      <w:proofErr w:type="spellStart"/>
      <w:r>
        <w:t>мысал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келтірілді</w:t>
      </w:r>
      <w:proofErr w:type="spellEnd"/>
      <w:r>
        <w:t>.</w:t>
      </w:r>
    </w:p>
    <w:p w14:paraId="5288D67D" w14:textId="37C2BD58" w:rsidR="003359B5" w:rsidRPr="00C6645E" w:rsidRDefault="003359B5" w:rsidP="00C6645E">
      <w:pPr>
        <w:rPr>
          <w:rFonts w:ascii="Times New Roman" w:hAnsi="Times New Roman" w:cs="Times New Roman"/>
        </w:rPr>
      </w:pPr>
      <w:r w:rsidRPr="00C664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45E">
        <w:rPr>
          <w:rFonts w:ascii="Times New Roman" w:hAnsi="Times New Roman" w:cs="Times New Roman"/>
        </w:rPr>
        <w:t>Негізгі</w:t>
      </w:r>
      <w:proofErr w:type="spellEnd"/>
      <w:r w:rsidRPr="00C6645E">
        <w:rPr>
          <w:rFonts w:ascii="Times New Roman" w:hAnsi="Times New Roman" w:cs="Times New Roman"/>
        </w:rPr>
        <w:t xml:space="preserve"> </w:t>
      </w:r>
      <w:proofErr w:type="spellStart"/>
      <w:r w:rsidRPr="00C6645E">
        <w:rPr>
          <w:rFonts w:ascii="Times New Roman" w:hAnsi="Times New Roman" w:cs="Times New Roman"/>
        </w:rPr>
        <w:t>бөлімде</w:t>
      </w:r>
      <w:proofErr w:type="spellEnd"/>
      <w:r w:rsidRPr="00C6645E">
        <w:rPr>
          <w:rFonts w:ascii="Times New Roman" w:hAnsi="Times New Roman" w:cs="Times New Roman"/>
        </w:rPr>
        <w:t xml:space="preserve"> </w:t>
      </w:r>
      <w:proofErr w:type="spellStart"/>
      <w:r w:rsidRPr="00C6645E">
        <w:rPr>
          <w:rFonts w:ascii="Times New Roman" w:hAnsi="Times New Roman" w:cs="Times New Roman"/>
        </w:rPr>
        <w:t>қолданылған</w:t>
      </w:r>
      <w:proofErr w:type="spellEnd"/>
      <w:r w:rsidRPr="00C6645E">
        <w:rPr>
          <w:rFonts w:ascii="Times New Roman" w:hAnsi="Times New Roman" w:cs="Times New Roman"/>
        </w:rPr>
        <w:t>:</w:t>
      </w:r>
    </w:p>
    <w:p w14:paraId="22CDF36A" w14:textId="77777777" w:rsidR="003359B5" w:rsidRDefault="003359B5" w:rsidP="003359B5">
      <w:pPr>
        <w:pStyle w:val="aff2"/>
        <w:numPr>
          <w:ilvl w:val="0"/>
          <w:numId w:val="13"/>
        </w:numPr>
      </w:pPr>
      <w:r w:rsidRPr="00C6645E">
        <w:rPr>
          <w:rStyle w:val="a6"/>
          <w:b w:val="0"/>
          <w:bCs w:val="0"/>
        </w:rPr>
        <w:t xml:space="preserve">М. </w:t>
      </w:r>
      <w:proofErr w:type="spellStart"/>
      <w:r w:rsidRPr="00C6645E">
        <w:rPr>
          <w:rStyle w:val="a6"/>
          <w:b w:val="0"/>
          <w:bCs w:val="0"/>
        </w:rPr>
        <w:t>Шакәрім</w:t>
      </w:r>
      <w:proofErr w:type="spellEnd"/>
      <w:r w:rsidRPr="00C6645E">
        <w:rPr>
          <w:rStyle w:val="a6"/>
          <w:b w:val="0"/>
          <w:bCs w:val="0"/>
        </w:rPr>
        <w:t>. «</w:t>
      </w:r>
      <w:proofErr w:type="spellStart"/>
      <w:r w:rsidRPr="00C6645E">
        <w:rPr>
          <w:rStyle w:val="a6"/>
          <w:b w:val="0"/>
          <w:bCs w:val="0"/>
        </w:rPr>
        <w:t>Үш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анық</w:t>
      </w:r>
      <w:proofErr w:type="spellEnd"/>
      <w:r w:rsidRPr="00C6645E">
        <w:rPr>
          <w:rStyle w:val="a6"/>
          <w:b w:val="0"/>
          <w:bCs w:val="0"/>
        </w:rPr>
        <w:t>»</w:t>
      </w:r>
      <w:r>
        <w:t xml:space="preserve"> — </w:t>
      </w:r>
      <w:proofErr w:type="spellStart"/>
      <w:r>
        <w:t>рухани-адамгершілік</w:t>
      </w:r>
      <w:proofErr w:type="spellEnd"/>
      <w:r>
        <w:t xml:space="preserve"> </w:t>
      </w:r>
      <w:proofErr w:type="spellStart"/>
      <w:r>
        <w:t>ұстанымдардың</w:t>
      </w:r>
      <w:proofErr w:type="spellEnd"/>
      <w:r>
        <w:t xml:space="preserve">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философиясындағы</w:t>
      </w:r>
      <w:proofErr w:type="spellEnd"/>
      <w:r>
        <w:t xml:space="preserve"> </w:t>
      </w:r>
      <w:proofErr w:type="spellStart"/>
      <w:r>
        <w:t>көрінісі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>.</w:t>
      </w:r>
    </w:p>
    <w:p w14:paraId="51FFFF13" w14:textId="77777777" w:rsidR="003359B5" w:rsidRDefault="003359B5" w:rsidP="003359B5">
      <w:pPr>
        <w:pStyle w:val="aff2"/>
        <w:numPr>
          <w:ilvl w:val="0"/>
          <w:numId w:val="13"/>
        </w:numPr>
      </w:pPr>
      <w:r w:rsidRPr="00C6645E">
        <w:rPr>
          <w:rStyle w:val="a6"/>
          <w:b w:val="0"/>
          <w:bCs w:val="0"/>
        </w:rPr>
        <w:t>Иммануил Кант. «</w:t>
      </w:r>
      <w:proofErr w:type="spellStart"/>
      <w:r w:rsidRPr="00C6645E">
        <w:rPr>
          <w:rStyle w:val="a6"/>
          <w:b w:val="0"/>
          <w:bCs w:val="0"/>
        </w:rPr>
        <w:t>Практикалық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ақыл</w:t>
      </w:r>
      <w:proofErr w:type="spellEnd"/>
      <w:r w:rsidRPr="00C6645E">
        <w:rPr>
          <w:rStyle w:val="a6"/>
          <w:b w:val="0"/>
          <w:bCs w:val="0"/>
        </w:rPr>
        <w:t xml:space="preserve"> сыны»</w:t>
      </w:r>
      <w:r>
        <w:t xml:space="preserve"> — </w:t>
      </w:r>
      <w:proofErr w:type="spellStart"/>
      <w:r>
        <w:t>адамгершілік</w:t>
      </w:r>
      <w:proofErr w:type="spellEnd"/>
      <w:r>
        <w:t xml:space="preserve"> </w:t>
      </w:r>
      <w:proofErr w:type="spellStart"/>
      <w:r>
        <w:t>заң</w:t>
      </w:r>
      <w:proofErr w:type="spellEnd"/>
      <w:r>
        <w:t xml:space="preserve"> мен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еркіндік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байланысқа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тұжырымдар</w:t>
      </w:r>
      <w:proofErr w:type="spellEnd"/>
      <w:r>
        <w:t>.</w:t>
      </w:r>
    </w:p>
    <w:p w14:paraId="64E96660" w14:textId="77777777" w:rsidR="003359B5" w:rsidRDefault="003359B5" w:rsidP="003359B5">
      <w:pPr>
        <w:pStyle w:val="aff2"/>
        <w:numPr>
          <w:ilvl w:val="0"/>
          <w:numId w:val="13"/>
        </w:numPr>
      </w:pPr>
      <w:r w:rsidRPr="00C6645E">
        <w:rPr>
          <w:rStyle w:val="a6"/>
          <w:b w:val="0"/>
          <w:bCs w:val="0"/>
        </w:rPr>
        <w:t xml:space="preserve">Абай </w:t>
      </w:r>
      <w:proofErr w:type="spellStart"/>
      <w:r w:rsidRPr="00C6645E">
        <w:rPr>
          <w:rStyle w:val="a6"/>
          <w:b w:val="0"/>
          <w:bCs w:val="0"/>
        </w:rPr>
        <w:t>Құнанбайұлы</w:t>
      </w:r>
      <w:proofErr w:type="spellEnd"/>
      <w:r w:rsidRPr="00C6645E">
        <w:rPr>
          <w:rStyle w:val="a6"/>
          <w:b w:val="0"/>
          <w:bCs w:val="0"/>
        </w:rPr>
        <w:t xml:space="preserve">. </w:t>
      </w:r>
      <w:proofErr w:type="spellStart"/>
      <w:r w:rsidRPr="00C6645E">
        <w:rPr>
          <w:rStyle w:val="a6"/>
          <w:b w:val="0"/>
          <w:bCs w:val="0"/>
        </w:rPr>
        <w:t>Қара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сөздер</w:t>
      </w:r>
      <w:proofErr w:type="spellEnd"/>
      <w:r>
        <w:t xml:space="preserve"> —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жетілу</w:t>
      </w:r>
      <w:proofErr w:type="spellEnd"/>
      <w:r>
        <w:t xml:space="preserve"> мен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табиғатының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ашуда</w:t>
      </w:r>
      <w:proofErr w:type="spellEnd"/>
      <w:r>
        <w:t>.</w:t>
      </w:r>
    </w:p>
    <w:p w14:paraId="2527F8C8" w14:textId="77777777" w:rsidR="003359B5" w:rsidRDefault="003359B5" w:rsidP="003359B5">
      <w:pPr>
        <w:pStyle w:val="aff2"/>
        <w:numPr>
          <w:ilvl w:val="0"/>
          <w:numId w:val="14"/>
        </w:numPr>
      </w:pPr>
      <w:r w:rsidRPr="00C6645E">
        <w:t>Эрих Фромм. «Иметь или быть?»</w:t>
      </w:r>
      <w:r>
        <w:t xml:space="preserve"> —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тұтынушылық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дағдарысын</w:t>
      </w:r>
      <w:proofErr w:type="spellEnd"/>
      <w:r>
        <w:t xml:space="preserve"> </w:t>
      </w:r>
      <w:proofErr w:type="spellStart"/>
      <w:r>
        <w:t>түсіндіру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>.</w:t>
      </w:r>
    </w:p>
    <w:p w14:paraId="097FE554" w14:textId="77777777" w:rsidR="003359B5" w:rsidRDefault="003359B5" w:rsidP="003359B5">
      <w:pPr>
        <w:pStyle w:val="aff2"/>
        <w:numPr>
          <w:ilvl w:val="0"/>
          <w:numId w:val="14"/>
        </w:numPr>
      </w:pPr>
      <w:r w:rsidRPr="00C6645E">
        <w:rPr>
          <w:rStyle w:val="a6"/>
          <w:b w:val="0"/>
          <w:bCs w:val="0"/>
        </w:rPr>
        <w:t>Мартин Хайдеггер. «</w:t>
      </w:r>
      <w:proofErr w:type="spellStart"/>
      <w:r w:rsidRPr="00C6645E">
        <w:rPr>
          <w:rStyle w:val="a6"/>
          <w:b w:val="0"/>
          <w:bCs w:val="0"/>
        </w:rPr>
        <w:t>Болмыс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және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уақыт</w:t>
      </w:r>
      <w:proofErr w:type="spellEnd"/>
      <w:r w:rsidRPr="00C6645E">
        <w:rPr>
          <w:rStyle w:val="a6"/>
          <w:b w:val="0"/>
          <w:bCs w:val="0"/>
        </w:rPr>
        <w:t>»</w:t>
      </w:r>
      <w:r>
        <w:t xml:space="preserve"> — </w:t>
      </w:r>
      <w:proofErr w:type="spellStart"/>
      <w:r>
        <w:t>экзистенциалдық</w:t>
      </w:r>
      <w:proofErr w:type="spellEnd"/>
      <w:r>
        <w:t xml:space="preserve"> </w:t>
      </w:r>
      <w:proofErr w:type="spellStart"/>
      <w:r>
        <w:t>уайым</w:t>
      </w:r>
      <w:proofErr w:type="spellEnd"/>
      <w:r>
        <w:t xml:space="preserve">, </w:t>
      </w:r>
      <w:proofErr w:type="spellStart"/>
      <w:r>
        <w:t>жаттану</w:t>
      </w:r>
      <w:proofErr w:type="spellEnd"/>
      <w:r>
        <w:t xml:space="preserve"> мен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жоғалту</w:t>
      </w:r>
      <w:proofErr w:type="spellEnd"/>
      <w:r>
        <w:t xml:space="preserve"> </w:t>
      </w:r>
      <w:proofErr w:type="spellStart"/>
      <w:r>
        <w:t>мәселелерін</w:t>
      </w:r>
      <w:proofErr w:type="spellEnd"/>
      <w:r>
        <w:t xml:space="preserve"> </w:t>
      </w:r>
      <w:proofErr w:type="spellStart"/>
      <w:r>
        <w:t>талдауда</w:t>
      </w:r>
      <w:proofErr w:type="spellEnd"/>
      <w:r>
        <w:t>.</w:t>
      </w:r>
    </w:p>
    <w:p w14:paraId="0A8D84BC" w14:textId="77777777" w:rsidR="003359B5" w:rsidRDefault="003359B5" w:rsidP="003359B5">
      <w:pPr>
        <w:pStyle w:val="aff2"/>
        <w:numPr>
          <w:ilvl w:val="0"/>
          <w:numId w:val="14"/>
        </w:numPr>
      </w:pPr>
      <w:r w:rsidRPr="00C6645E">
        <w:rPr>
          <w:rStyle w:val="a6"/>
          <w:b w:val="0"/>
          <w:bCs w:val="0"/>
        </w:rPr>
        <w:t>Жан-Поль Сартр. «</w:t>
      </w:r>
      <w:proofErr w:type="spellStart"/>
      <w:r w:rsidRPr="00C6645E">
        <w:rPr>
          <w:rStyle w:val="a6"/>
          <w:b w:val="0"/>
          <w:bCs w:val="0"/>
        </w:rPr>
        <w:t>Болмыс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және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ештеңе</w:t>
      </w:r>
      <w:proofErr w:type="spellEnd"/>
      <w:r w:rsidRPr="00C6645E">
        <w:rPr>
          <w:rStyle w:val="a6"/>
          <w:b w:val="0"/>
          <w:bCs w:val="0"/>
        </w:rPr>
        <w:t>»</w:t>
      </w:r>
      <w:r>
        <w:t xml:space="preserve"> —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еркіндігі</w:t>
      </w:r>
      <w:proofErr w:type="spellEnd"/>
      <w:r>
        <w:t xml:space="preserve"> мен </w:t>
      </w:r>
      <w:proofErr w:type="spellStart"/>
      <w:r>
        <w:t>жауапкершілігі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ойлар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дағдарысы</w:t>
      </w:r>
      <w:proofErr w:type="spellEnd"/>
      <w:r>
        <w:t xml:space="preserve"> </w:t>
      </w:r>
      <w:proofErr w:type="spellStart"/>
      <w:r>
        <w:t>көрсетілді</w:t>
      </w:r>
      <w:proofErr w:type="spellEnd"/>
      <w:r>
        <w:t>.</w:t>
      </w:r>
    </w:p>
    <w:p w14:paraId="7229E321" w14:textId="77777777" w:rsidR="003359B5" w:rsidRDefault="003359B5" w:rsidP="003359B5">
      <w:pPr>
        <w:pStyle w:val="aff2"/>
        <w:numPr>
          <w:ilvl w:val="0"/>
          <w:numId w:val="14"/>
        </w:numPr>
      </w:pPr>
      <w:r w:rsidRPr="00C6645E">
        <w:rPr>
          <w:rStyle w:val="a6"/>
          <w:b w:val="0"/>
          <w:bCs w:val="0"/>
        </w:rPr>
        <w:t>Ж. Бодрийяр. «</w:t>
      </w:r>
      <w:proofErr w:type="spellStart"/>
      <w:r w:rsidRPr="00C6645E">
        <w:rPr>
          <w:rStyle w:val="a6"/>
          <w:b w:val="0"/>
          <w:bCs w:val="0"/>
        </w:rPr>
        <w:t>Симулякрлар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және</w:t>
      </w:r>
      <w:proofErr w:type="spellEnd"/>
      <w:r w:rsidRPr="00C6645E">
        <w:rPr>
          <w:rStyle w:val="a6"/>
          <w:b w:val="0"/>
          <w:bCs w:val="0"/>
        </w:rPr>
        <w:t xml:space="preserve"> симуляция»</w:t>
      </w:r>
      <w:r>
        <w:t xml:space="preserve"> —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жалған</w:t>
      </w:r>
      <w:proofErr w:type="spellEnd"/>
      <w:r>
        <w:t xml:space="preserve"> </w:t>
      </w:r>
      <w:proofErr w:type="spellStart"/>
      <w:r>
        <w:t>құндылықтар</w:t>
      </w:r>
      <w:proofErr w:type="spellEnd"/>
      <w:r>
        <w:t xml:space="preserve"> мен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әлемнің</w:t>
      </w:r>
      <w:proofErr w:type="spellEnd"/>
      <w:r>
        <w:t xml:space="preserve"> </w:t>
      </w:r>
      <w:proofErr w:type="spellStart"/>
      <w:r>
        <w:t>әсерін</w:t>
      </w:r>
      <w:proofErr w:type="spellEnd"/>
      <w:r>
        <w:t xml:space="preserve"> </w:t>
      </w:r>
      <w:proofErr w:type="spellStart"/>
      <w:r>
        <w:t>талдауда</w:t>
      </w:r>
      <w:proofErr w:type="spellEnd"/>
      <w:r>
        <w:t>.</w:t>
      </w:r>
    </w:p>
    <w:p w14:paraId="4A985C60" w14:textId="4A181C02" w:rsidR="00C6645E" w:rsidRPr="00C6645E" w:rsidRDefault="003359B5" w:rsidP="00C6645E">
      <w:pPr>
        <w:pStyle w:val="aff2"/>
        <w:numPr>
          <w:ilvl w:val="0"/>
          <w:numId w:val="15"/>
        </w:numPr>
      </w:pPr>
      <w:r w:rsidRPr="00C6645E">
        <w:rPr>
          <w:rStyle w:val="a6"/>
          <w:b w:val="0"/>
          <w:bCs w:val="0"/>
        </w:rPr>
        <w:t xml:space="preserve">В. </w:t>
      </w:r>
      <w:proofErr w:type="spellStart"/>
      <w:r w:rsidRPr="00C6645E">
        <w:rPr>
          <w:rStyle w:val="a6"/>
          <w:b w:val="0"/>
          <w:bCs w:val="0"/>
        </w:rPr>
        <w:t>Франкл</w:t>
      </w:r>
      <w:proofErr w:type="spellEnd"/>
      <w:r w:rsidRPr="00C6645E">
        <w:rPr>
          <w:rStyle w:val="a6"/>
          <w:b w:val="0"/>
          <w:bCs w:val="0"/>
        </w:rPr>
        <w:t xml:space="preserve">. «Адам </w:t>
      </w:r>
      <w:proofErr w:type="spellStart"/>
      <w:r w:rsidRPr="00C6645E">
        <w:rPr>
          <w:rStyle w:val="a6"/>
          <w:b w:val="0"/>
          <w:bCs w:val="0"/>
        </w:rPr>
        <w:t>мәнді</w:t>
      </w:r>
      <w:proofErr w:type="spellEnd"/>
      <w:r w:rsidRPr="00C6645E">
        <w:rPr>
          <w:rStyle w:val="a6"/>
          <w:b w:val="0"/>
          <w:bCs w:val="0"/>
        </w:rPr>
        <w:t xml:space="preserve"> </w:t>
      </w:r>
      <w:proofErr w:type="spellStart"/>
      <w:r w:rsidRPr="00C6645E">
        <w:rPr>
          <w:rStyle w:val="a6"/>
          <w:b w:val="0"/>
          <w:bCs w:val="0"/>
        </w:rPr>
        <w:t>іздегенде</w:t>
      </w:r>
      <w:proofErr w:type="spellEnd"/>
      <w:r w:rsidRPr="00C6645E">
        <w:rPr>
          <w:rStyle w:val="a6"/>
          <w:b w:val="0"/>
          <w:bCs w:val="0"/>
        </w:rPr>
        <w:t>»</w:t>
      </w:r>
      <w:r>
        <w:t xml:space="preserve"> —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жоғалту</w:t>
      </w:r>
      <w:proofErr w:type="spellEnd"/>
      <w:r>
        <w:t xml:space="preserve"> мен </w:t>
      </w:r>
      <w:proofErr w:type="spellStart"/>
      <w:r>
        <w:t>экзистенциалдық</w:t>
      </w:r>
      <w:proofErr w:type="spellEnd"/>
      <w:r>
        <w:t xml:space="preserve"> вакуум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теорияла</w:t>
      </w:r>
      <w:proofErr w:type="spellEnd"/>
      <w:r w:rsidR="00C6645E">
        <w:rPr>
          <w:lang w:val="kk-KZ"/>
        </w:rPr>
        <w:t>р</w:t>
      </w:r>
    </w:p>
    <w:sectPr w:rsidR="00C6645E" w:rsidRPr="00C664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977F2" w14:textId="77777777" w:rsidR="00D15F17" w:rsidRDefault="00D15F17">
      <w:pPr>
        <w:spacing w:line="240" w:lineRule="auto"/>
      </w:pPr>
      <w:r>
        <w:separator/>
      </w:r>
    </w:p>
  </w:endnote>
  <w:endnote w:type="continuationSeparator" w:id="0">
    <w:p w14:paraId="241D2A14" w14:textId="77777777" w:rsidR="00D15F17" w:rsidRDefault="00D15F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637E5" w14:textId="77777777" w:rsidR="00D15F17" w:rsidRDefault="00D15F17">
      <w:pPr>
        <w:spacing w:after="0"/>
      </w:pPr>
      <w:r>
        <w:separator/>
      </w:r>
    </w:p>
  </w:footnote>
  <w:footnote w:type="continuationSeparator" w:id="0">
    <w:p w14:paraId="08A42AC0" w14:textId="77777777" w:rsidR="00D15F17" w:rsidRDefault="00D15F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812E23"/>
    <w:multiLevelType w:val="hybridMultilevel"/>
    <w:tmpl w:val="1696E918"/>
    <w:lvl w:ilvl="0" w:tplc="439ADC5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D5197"/>
    <w:multiLevelType w:val="hybridMultilevel"/>
    <w:tmpl w:val="DEAACD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15BE5"/>
    <w:multiLevelType w:val="multilevel"/>
    <w:tmpl w:val="619A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D54F3"/>
    <w:multiLevelType w:val="hybridMultilevel"/>
    <w:tmpl w:val="9822EA28"/>
    <w:lvl w:ilvl="0" w:tplc="8E8ACED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B563E"/>
    <w:multiLevelType w:val="hybridMultilevel"/>
    <w:tmpl w:val="218C50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71FD9"/>
    <w:multiLevelType w:val="multilevel"/>
    <w:tmpl w:val="117AD2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C6D92"/>
    <w:multiLevelType w:val="multilevel"/>
    <w:tmpl w:val="7B4C77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0048D7"/>
    <w:multiLevelType w:val="multilevel"/>
    <w:tmpl w:val="6A0487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4C1E4D"/>
    <w:multiLevelType w:val="multilevel"/>
    <w:tmpl w:val="3DCC3A8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04E26"/>
    <w:multiLevelType w:val="multilevel"/>
    <w:tmpl w:val="8A34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186C69"/>
    <w:multiLevelType w:val="multilevel"/>
    <w:tmpl w:val="A52614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10"/>
  </w:num>
  <w:num w:numId="9">
    <w:abstractNumId w:val="7"/>
  </w:num>
  <w:num w:numId="10">
    <w:abstractNumId w:val="9"/>
  </w:num>
  <w:num w:numId="11">
    <w:abstractNumId w:val="8"/>
  </w:num>
  <w:num w:numId="12">
    <w:abstractNumId w:val="15"/>
  </w:num>
  <w:num w:numId="13">
    <w:abstractNumId w:val="11"/>
  </w:num>
  <w:num w:numId="14">
    <w:abstractNumId w:val="12"/>
  </w:num>
  <w:num w:numId="15">
    <w:abstractNumId w:val="16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EDB"/>
    <w:rsid w:val="001B05B0"/>
    <w:rsid w:val="001B24FC"/>
    <w:rsid w:val="001B6B74"/>
    <w:rsid w:val="0029639D"/>
    <w:rsid w:val="00326F90"/>
    <w:rsid w:val="003359B5"/>
    <w:rsid w:val="004552B7"/>
    <w:rsid w:val="006130C8"/>
    <w:rsid w:val="00667706"/>
    <w:rsid w:val="00750719"/>
    <w:rsid w:val="0075498F"/>
    <w:rsid w:val="00992A30"/>
    <w:rsid w:val="00A505B9"/>
    <w:rsid w:val="00A80DB5"/>
    <w:rsid w:val="00AA1D8D"/>
    <w:rsid w:val="00B47730"/>
    <w:rsid w:val="00C6645E"/>
    <w:rsid w:val="00CB0664"/>
    <w:rsid w:val="00D15F17"/>
    <w:rsid w:val="00EA1736"/>
    <w:rsid w:val="00F5583C"/>
    <w:rsid w:val="00FC693F"/>
    <w:rsid w:val="0F67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8B1F3B"/>
  <w14:defaultImageDpi w14:val="300"/>
  <w15:docId w15:val="{A7766C24-9453-4B98-BA84-8DD9D513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Normal (Web)"/>
    <w:basedOn w:val="a1"/>
    <w:uiPriority w:val="99"/>
    <w:unhideWhenUsed/>
    <w:rsid w:val="00A5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3092</Words>
  <Characters>17626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ASUS</cp:lastModifiedBy>
  <cp:revision>9</cp:revision>
  <dcterms:created xsi:type="dcterms:W3CDTF">2013-12-23T23:15:00Z</dcterms:created>
  <dcterms:modified xsi:type="dcterms:W3CDTF">2025-10-22T16:34:00Z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129C0F777D8D4F02ACC3334F0C750673_13</vt:lpwstr>
  </property>
</Properties>
</file>